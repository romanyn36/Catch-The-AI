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A7E9D" w14:textId="77777777" w:rsidR="002E7971" w:rsidRDefault="00FD04AE">
      <w:pPr>
        <w:rPr>
          <w:rFonts w:ascii="Times New Roman" w:eastAsia="SimSun" w:hAnsi="Times New Roman" w:cs="Times New Roman"/>
          <w:b/>
          <w:bCs/>
          <w:sz w:val="44"/>
          <w:szCs w:val="44"/>
        </w:rPr>
      </w:pPr>
      <w:r>
        <w:rPr>
          <w:rFonts w:asciiTheme="majorBidi" w:hAnsiTheme="majorBidi" w:cstheme="majorBidi"/>
          <w:noProof/>
          <w:lang w:eastAsia="en-US"/>
        </w:rPr>
        <w:drawing>
          <wp:anchor distT="0" distB="0" distL="114300" distR="114300" simplePos="0" relativeHeight="251656704" behindDoc="0" locked="0" layoutInCell="1" allowOverlap="1" wp14:anchorId="4F251A99" wp14:editId="1CAC5D4F">
            <wp:simplePos x="0" y="0"/>
            <wp:positionH relativeFrom="column">
              <wp:posOffset>3772535</wp:posOffset>
            </wp:positionH>
            <wp:positionV relativeFrom="paragraph">
              <wp:posOffset>-197485</wp:posOffset>
            </wp:positionV>
            <wp:extent cx="1741170" cy="1238885"/>
            <wp:effectExtent l="0" t="0" r="0" b="0"/>
            <wp:wrapSquare wrapText="bothSides"/>
            <wp:docPr id="10" name="Picture 10" descr="A logo of a towe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logo of a tower and a book&#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41170" cy="1238885"/>
                    </a:xfrm>
                    <a:prstGeom prst="rect">
                      <a:avLst/>
                    </a:prstGeom>
                  </pic:spPr>
                </pic:pic>
              </a:graphicData>
            </a:graphic>
          </wp:anchor>
        </w:drawing>
      </w:r>
      <w:r>
        <w:rPr>
          <w:noProof/>
          <w:lang w:eastAsia="en-US"/>
        </w:rPr>
        <w:drawing>
          <wp:anchor distT="0" distB="0" distL="114300" distR="114300" simplePos="0" relativeHeight="251655680" behindDoc="0" locked="0" layoutInCell="1" allowOverlap="1" wp14:anchorId="5D7A3B84" wp14:editId="28FA12B4">
            <wp:simplePos x="0" y="0"/>
            <wp:positionH relativeFrom="column">
              <wp:posOffset>-281940</wp:posOffset>
            </wp:positionH>
            <wp:positionV relativeFrom="paragraph">
              <wp:posOffset>-142240</wp:posOffset>
            </wp:positionV>
            <wp:extent cx="1261110" cy="1323340"/>
            <wp:effectExtent l="0" t="0" r="3810" b="2540"/>
            <wp:wrapSquare wrapText="bothSides"/>
            <wp:docPr id="444648726" name="Picture 444648726" descr="A logo of a computer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8726" name="Picture 444648726" descr="A logo of a computer company&#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261110" cy="1323340"/>
                    </a:xfrm>
                    <a:prstGeom prst="rect">
                      <a:avLst/>
                    </a:prstGeom>
                  </pic:spPr>
                </pic:pic>
              </a:graphicData>
            </a:graphic>
          </wp:anchor>
        </w:drawing>
      </w:r>
    </w:p>
    <w:p w14:paraId="79E8182F" w14:textId="77777777" w:rsidR="002E7971" w:rsidRDefault="002E7971">
      <w:pPr>
        <w:jc w:val="center"/>
        <w:rPr>
          <w:rFonts w:ascii="Times New Roman" w:eastAsia="SimSun" w:hAnsi="Times New Roman" w:cs="Times New Roman"/>
          <w:b/>
          <w:bCs/>
          <w:sz w:val="44"/>
          <w:szCs w:val="44"/>
        </w:rPr>
      </w:pPr>
    </w:p>
    <w:p w14:paraId="57F4CA65" w14:textId="77777777" w:rsidR="002E7971" w:rsidRDefault="002E7971">
      <w:pPr>
        <w:jc w:val="center"/>
        <w:rPr>
          <w:rFonts w:ascii="Times New Roman" w:eastAsia="SimSun" w:hAnsi="Times New Roman" w:cs="Times New Roman"/>
          <w:b/>
          <w:bCs/>
          <w:sz w:val="44"/>
          <w:szCs w:val="44"/>
        </w:rPr>
      </w:pPr>
    </w:p>
    <w:p w14:paraId="65056054" w14:textId="77777777" w:rsidR="002E7971" w:rsidRDefault="002E7971">
      <w:pPr>
        <w:jc w:val="center"/>
        <w:rPr>
          <w:rFonts w:ascii="Times New Roman" w:eastAsia="SimSun" w:hAnsi="Times New Roman" w:cs="Times New Roman"/>
          <w:b/>
          <w:bCs/>
          <w:sz w:val="44"/>
          <w:szCs w:val="44"/>
        </w:rPr>
      </w:pPr>
    </w:p>
    <w:p w14:paraId="1A4D55FA" w14:textId="77777777" w:rsidR="002E7971" w:rsidRDefault="00FD04AE">
      <w:pPr>
        <w:rPr>
          <w:rFonts w:ascii="Comic Sans MS" w:hAnsi="Comic Sans MS" w:cs="Comic Sans MS"/>
        </w:rPr>
      </w:pPr>
      <w:r>
        <w:rPr>
          <w:rFonts w:ascii="Comic Sans MS" w:eastAsia="SimSun" w:hAnsi="Comic Sans MS" w:cs="Comic Sans MS"/>
          <w:b/>
          <w:bCs/>
          <w:color w:val="000000"/>
          <w:sz w:val="25"/>
          <w:szCs w:val="25"/>
        </w:rPr>
        <w:t xml:space="preserve">Faculty of Computers &amp;                               </w:t>
      </w:r>
      <w:proofErr w:type="spellStart"/>
      <w:r>
        <w:rPr>
          <w:rFonts w:ascii="Comic Sans MS" w:eastAsia="SimSun" w:hAnsi="Comic Sans MS" w:cs="Comic Sans MS"/>
          <w:b/>
          <w:bCs/>
          <w:color w:val="000000"/>
          <w:sz w:val="25"/>
          <w:szCs w:val="25"/>
        </w:rPr>
        <w:t>Benha</w:t>
      </w:r>
      <w:proofErr w:type="spellEnd"/>
      <w:r>
        <w:rPr>
          <w:rFonts w:ascii="Comic Sans MS" w:eastAsia="SimSun" w:hAnsi="Comic Sans MS" w:cs="Comic Sans MS"/>
          <w:b/>
          <w:bCs/>
          <w:color w:val="000000"/>
          <w:sz w:val="25"/>
          <w:szCs w:val="25"/>
        </w:rPr>
        <w:t xml:space="preserve"> University                                    </w:t>
      </w:r>
    </w:p>
    <w:p w14:paraId="23E81B08" w14:textId="77777777" w:rsidR="002E7971" w:rsidRDefault="00FD04AE">
      <w:pPr>
        <w:rPr>
          <w:rFonts w:ascii="Comic Sans MS" w:hAnsi="Comic Sans MS" w:cs="Comic Sans MS"/>
        </w:rPr>
      </w:pPr>
      <w:r>
        <w:rPr>
          <w:rFonts w:ascii="Comic Sans MS" w:eastAsia="SimSun" w:hAnsi="Comic Sans MS" w:cs="Comic Sans MS"/>
          <w:b/>
          <w:bCs/>
          <w:color w:val="000000"/>
          <w:sz w:val="25"/>
          <w:szCs w:val="25"/>
        </w:rPr>
        <w:t xml:space="preserve">Artificial Intelligence </w:t>
      </w:r>
    </w:p>
    <w:p w14:paraId="1A61D920" w14:textId="77777777" w:rsidR="002E7971" w:rsidRDefault="002E7971">
      <w:pPr>
        <w:rPr>
          <w:rFonts w:ascii="Times New Roman" w:eastAsia="SimSun" w:hAnsi="Times New Roman" w:cs="Times New Roman"/>
          <w:b/>
          <w:bCs/>
          <w:sz w:val="44"/>
          <w:szCs w:val="44"/>
        </w:rPr>
      </w:pPr>
    </w:p>
    <w:p w14:paraId="36D36496" w14:textId="77777777" w:rsidR="002E7971" w:rsidRDefault="002E7971">
      <w:pPr>
        <w:jc w:val="center"/>
        <w:rPr>
          <w:rFonts w:ascii="Times New Roman" w:eastAsia="SimSun" w:hAnsi="Times New Roman" w:cs="Times New Roman"/>
          <w:b/>
          <w:bCs/>
          <w:sz w:val="44"/>
          <w:szCs w:val="44"/>
        </w:rPr>
      </w:pPr>
    </w:p>
    <w:p w14:paraId="66C69EAA" w14:textId="77777777" w:rsidR="002E7971" w:rsidRDefault="002E7971">
      <w:pPr>
        <w:jc w:val="center"/>
        <w:rPr>
          <w:rFonts w:ascii="Times New Roman" w:eastAsia="SimSun" w:hAnsi="Times New Roman" w:cs="Times New Roman"/>
          <w:b/>
          <w:bCs/>
          <w:sz w:val="44"/>
          <w:szCs w:val="44"/>
        </w:rPr>
      </w:pPr>
    </w:p>
    <w:p w14:paraId="6CC1C73B" w14:textId="77777777" w:rsidR="002E7971" w:rsidRDefault="002E7971">
      <w:pPr>
        <w:jc w:val="center"/>
        <w:rPr>
          <w:rFonts w:ascii="Times New Roman" w:eastAsia="SimSun" w:hAnsi="Times New Roman" w:cs="Times New Roman"/>
          <w:b/>
          <w:bCs/>
          <w:sz w:val="44"/>
          <w:szCs w:val="44"/>
        </w:rPr>
      </w:pPr>
    </w:p>
    <w:p w14:paraId="61051CB7" w14:textId="77777777" w:rsidR="002E7971" w:rsidRDefault="002E7971">
      <w:pPr>
        <w:jc w:val="center"/>
        <w:rPr>
          <w:rFonts w:ascii="Times New Roman" w:eastAsia="SimSun" w:hAnsi="Times New Roman" w:cs="Times New Roman"/>
          <w:b/>
          <w:bCs/>
          <w:sz w:val="44"/>
          <w:szCs w:val="44"/>
        </w:rPr>
      </w:pPr>
    </w:p>
    <w:p w14:paraId="1C2B831B" w14:textId="77777777" w:rsidR="005A468B" w:rsidRDefault="005A468B">
      <w:pPr>
        <w:jc w:val="center"/>
        <w:rPr>
          <w:rFonts w:ascii="Times New Roman" w:eastAsia="SimSun" w:hAnsi="Times New Roman" w:cs="Times New Roman"/>
          <w:b/>
          <w:bCs/>
          <w:sz w:val="44"/>
          <w:szCs w:val="44"/>
        </w:rPr>
      </w:pPr>
    </w:p>
    <w:p w14:paraId="4C51687E" w14:textId="77777777" w:rsidR="002E7971" w:rsidRDefault="002E7971">
      <w:pPr>
        <w:jc w:val="center"/>
        <w:rPr>
          <w:rFonts w:ascii="Times New Roman" w:eastAsia="SimSun" w:hAnsi="Times New Roman" w:cs="Times New Roman"/>
          <w:b/>
          <w:bCs/>
          <w:sz w:val="44"/>
          <w:szCs w:val="44"/>
        </w:rPr>
      </w:pPr>
    </w:p>
    <w:p w14:paraId="6A2280C3" w14:textId="77777777" w:rsidR="002E7971" w:rsidRPr="005A468B" w:rsidRDefault="00FD04AE">
      <w:pPr>
        <w:jc w:val="center"/>
        <w:rPr>
          <w:rFonts w:ascii="Comic Sans MS" w:hAnsi="Comic Sans MS" w:cs="Abadi"/>
          <w:b/>
          <w:sz w:val="44"/>
          <w:szCs w:val="44"/>
        </w:rPr>
      </w:pPr>
      <w:r w:rsidRPr="005A468B">
        <w:rPr>
          <w:rFonts w:ascii="Comic Sans MS" w:hAnsi="Comic Sans MS" w:cs="Abadi"/>
          <w:b/>
          <w:sz w:val="72"/>
          <w:szCs w:val="72"/>
          <w14:shadow w14:blurRad="38100" w14:dist="25400" w14:dir="5400000" w14:sx="100000" w14:sy="100000" w14:kx="0" w14:ky="0" w14:algn="ctr">
            <w14:srgbClr w14:val="6E747A">
              <w14:alpha w14:val="57000"/>
            </w14:srgbClr>
          </w14:shadow>
        </w:rPr>
        <w:t>AI-Generated Media Detection System</w:t>
      </w:r>
    </w:p>
    <w:p w14:paraId="48B2B49F" w14:textId="77777777" w:rsidR="002E7971" w:rsidRDefault="002E7971">
      <w:pPr>
        <w:jc w:val="center"/>
        <w:rPr>
          <w:rFonts w:ascii="Times New Roman" w:eastAsia="SimSun" w:hAnsi="Times New Roman" w:cs="Times New Roman"/>
          <w:b/>
          <w:bCs/>
          <w:sz w:val="44"/>
          <w:szCs w:val="44"/>
        </w:rPr>
      </w:pPr>
    </w:p>
    <w:p w14:paraId="0AC8144D" w14:textId="77777777" w:rsidR="002E7971" w:rsidRDefault="002E7971">
      <w:pPr>
        <w:jc w:val="center"/>
        <w:rPr>
          <w:rFonts w:ascii="Times New Roman" w:eastAsia="SimSun" w:hAnsi="Times New Roman" w:cs="Times New Roman"/>
          <w:b/>
          <w:bCs/>
          <w:sz w:val="44"/>
          <w:szCs w:val="44"/>
        </w:rPr>
      </w:pPr>
    </w:p>
    <w:p w14:paraId="38BF8DF6" w14:textId="77777777" w:rsidR="002E7971" w:rsidRDefault="002E7971">
      <w:pPr>
        <w:jc w:val="center"/>
        <w:rPr>
          <w:rFonts w:ascii="Times New Roman" w:eastAsia="SimSun" w:hAnsi="Times New Roman" w:cs="Times New Roman"/>
          <w:b/>
          <w:bCs/>
          <w:sz w:val="44"/>
          <w:szCs w:val="44"/>
        </w:rPr>
      </w:pPr>
    </w:p>
    <w:p w14:paraId="27B5F4DB" w14:textId="77777777" w:rsidR="002E7971" w:rsidRDefault="002E7971">
      <w:pPr>
        <w:jc w:val="center"/>
        <w:rPr>
          <w:rFonts w:ascii="Times New Roman" w:eastAsia="SimSun" w:hAnsi="Times New Roman" w:cs="Times New Roman"/>
          <w:b/>
          <w:bCs/>
          <w:sz w:val="44"/>
          <w:szCs w:val="44"/>
        </w:rPr>
      </w:pPr>
    </w:p>
    <w:p w14:paraId="0A7F2AE9" w14:textId="77777777" w:rsidR="002E7971" w:rsidRDefault="002E7971">
      <w:pPr>
        <w:jc w:val="center"/>
        <w:rPr>
          <w:rFonts w:ascii="Times New Roman" w:eastAsia="SimSun" w:hAnsi="Times New Roman" w:cs="Times New Roman"/>
          <w:b/>
          <w:bCs/>
          <w:sz w:val="44"/>
          <w:szCs w:val="44"/>
        </w:rPr>
      </w:pPr>
    </w:p>
    <w:p w14:paraId="4B9DECB5" w14:textId="77777777" w:rsidR="002E7971" w:rsidRDefault="002E7971">
      <w:pPr>
        <w:jc w:val="center"/>
        <w:rPr>
          <w:rFonts w:ascii="Times New Roman" w:eastAsia="SimSun" w:hAnsi="Times New Roman" w:cs="Times New Roman"/>
          <w:b/>
          <w:bCs/>
          <w:sz w:val="44"/>
          <w:szCs w:val="44"/>
        </w:rPr>
      </w:pPr>
    </w:p>
    <w:p w14:paraId="048EC136" w14:textId="77777777" w:rsidR="002E7971" w:rsidRDefault="002E7971">
      <w:pPr>
        <w:jc w:val="center"/>
        <w:rPr>
          <w:rFonts w:ascii="Times New Roman" w:eastAsia="SimSun" w:hAnsi="Times New Roman" w:cs="Times New Roman"/>
          <w:b/>
          <w:bCs/>
          <w:sz w:val="44"/>
          <w:szCs w:val="44"/>
        </w:rPr>
      </w:pPr>
    </w:p>
    <w:p w14:paraId="7396E5D8" w14:textId="77777777" w:rsidR="002E7971" w:rsidRDefault="002E7971">
      <w:pPr>
        <w:jc w:val="center"/>
        <w:rPr>
          <w:rFonts w:ascii="Times New Roman" w:eastAsia="SimSun" w:hAnsi="Times New Roman" w:cs="Times New Roman"/>
          <w:b/>
          <w:bCs/>
          <w:sz w:val="44"/>
          <w:szCs w:val="44"/>
        </w:rPr>
      </w:pPr>
    </w:p>
    <w:p w14:paraId="7EFC7644" w14:textId="77777777" w:rsidR="002E7971" w:rsidRDefault="002E7971">
      <w:pPr>
        <w:jc w:val="center"/>
        <w:rPr>
          <w:rFonts w:ascii="Times New Roman" w:eastAsia="SimSun" w:hAnsi="Times New Roman" w:cs="Times New Roman"/>
          <w:b/>
          <w:bCs/>
          <w:sz w:val="44"/>
          <w:szCs w:val="44"/>
        </w:rPr>
      </w:pPr>
    </w:p>
    <w:p w14:paraId="36521700" w14:textId="77777777" w:rsidR="002E7971" w:rsidRDefault="002E7971">
      <w:pPr>
        <w:jc w:val="both"/>
        <w:rPr>
          <w:rFonts w:ascii="Times New Roman" w:eastAsia="SimSun" w:hAnsi="Times New Roman" w:cs="Times New Roman"/>
          <w:b/>
          <w:bCs/>
          <w:sz w:val="44"/>
          <w:szCs w:val="44"/>
        </w:rPr>
      </w:pPr>
    </w:p>
    <w:p w14:paraId="06491E11" w14:textId="77777777" w:rsidR="002E7971" w:rsidRDefault="002E7971">
      <w:pPr>
        <w:jc w:val="center"/>
        <w:rPr>
          <w:rFonts w:ascii="Times New Roman" w:eastAsia="SimSun" w:hAnsi="Times New Roman" w:cs="Times New Roman"/>
          <w:b/>
          <w:bCs/>
          <w:sz w:val="44"/>
          <w:szCs w:val="44"/>
        </w:rPr>
      </w:pPr>
    </w:p>
    <w:tbl>
      <w:tblPr>
        <w:tblStyle w:val="GridTable4-Accent11"/>
        <w:tblW w:w="5909" w:type="pct"/>
        <w:tblInd w:w="-730" w:type="dxa"/>
        <w:tblLayout w:type="fixed"/>
        <w:tblLook w:val="04A0" w:firstRow="1" w:lastRow="0" w:firstColumn="1" w:lastColumn="0" w:noHBand="0" w:noVBand="1"/>
      </w:tblPr>
      <w:tblGrid>
        <w:gridCol w:w="2782"/>
        <w:gridCol w:w="2946"/>
        <w:gridCol w:w="4343"/>
      </w:tblGrid>
      <w:tr w:rsidR="002E7971" w14:paraId="7D1D05EB" w14:textId="77777777" w:rsidTr="002E7971">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72" w:type="dxa"/>
            <w:gridSpan w:val="3"/>
          </w:tcPr>
          <w:p w14:paraId="3E131518" w14:textId="77777777" w:rsidR="002E7971" w:rsidRDefault="00FD04AE">
            <w:pPr>
              <w:pStyle w:val="Body"/>
              <w:spacing w:after="0" w:line="240" w:lineRule="auto"/>
              <w:jc w:val="center"/>
              <w:rPr>
                <w:rFonts w:asciiTheme="minorBidi" w:hAnsiTheme="minorBidi" w:cstheme="minorBidi"/>
                <w:b w:val="0"/>
                <w:bCs w:val="0"/>
                <w:color w:val="FFFFFF" w:themeColor="background1"/>
                <w:sz w:val="32"/>
                <w:szCs w:val="32"/>
                <w:rtl/>
                <w:lang w:bidi="ar-EG"/>
              </w:rPr>
            </w:pPr>
            <w:bookmarkStart w:id="0" w:name="_Hlk158307523"/>
            <w:r>
              <w:rPr>
                <w:rFonts w:asciiTheme="minorBidi" w:hAnsiTheme="minorBidi" w:cstheme="minorBidi"/>
                <w:color w:val="auto"/>
                <w:sz w:val="32"/>
                <w:szCs w:val="32"/>
              </w:rPr>
              <w:t>Program Name</w:t>
            </w:r>
          </w:p>
        </w:tc>
      </w:tr>
      <w:tr w:rsidR="002E7971" w14:paraId="2D22837F" w14:textId="77777777" w:rsidTr="002E7971">
        <w:trPr>
          <w:trHeight w:val="440"/>
        </w:trPr>
        <w:tc>
          <w:tcPr>
            <w:cnfStyle w:val="001000000000" w:firstRow="0" w:lastRow="0" w:firstColumn="1" w:lastColumn="0" w:oddVBand="0" w:evenVBand="0" w:oddHBand="0" w:evenHBand="0" w:firstRowFirstColumn="0" w:firstRowLastColumn="0" w:lastRowFirstColumn="0" w:lastRowLastColumn="0"/>
            <w:tcW w:w="5729" w:type="dxa"/>
            <w:gridSpan w:val="2"/>
            <w:shd w:val="clear" w:color="auto" w:fill="DEEAF6" w:themeFill="accent1" w:themeFillTint="33"/>
          </w:tcPr>
          <w:p w14:paraId="5D78FE28" w14:textId="77777777" w:rsidR="002E7971" w:rsidRDefault="00FD04AE">
            <w:pPr>
              <w:pStyle w:val="Body"/>
              <w:spacing w:after="0" w:line="240" w:lineRule="auto"/>
              <w:rPr>
                <w:rFonts w:ascii="Comic Sans MS" w:hAnsi="Comic Sans MS" w:cs="Comic Sans MS"/>
                <w:sz w:val="21"/>
                <w:szCs w:val="21"/>
                <w:rtl/>
              </w:rPr>
            </w:pPr>
            <w:r>
              <w:rPr>
                <w:rFonts w:ascii="Comic Sans MS" w:hAnsi="Comic Sans MS" w:cs="Comic Sans MS"/>
                <w:color w:val="auto"/>
                <w:sz w:val="28"/>
                <w:szCs w:val="28"/>
              </w:rPr>
              <w:t xml:space="preserve">□ </w:t>
            </w:r>
            <w:r>
              <w:rPr>
                <w:rFonts w:ascii="Comic Sans MS" w:hAnsi="Comic Sans MS" w:cs="Comic Sans MS"/>
                <w:sz w:val="21"/>
                <w:szCs w:val="21"/>
              </w:rPr>
              <w:t xml:space="preserve">Computer Science </w:t>
            </w:r>
          </w:p>
          <w:p w14:paraId="05BB330E" w14:textId="77777777" w:rsidR="002E7971" w:rsidRDefault="00FD04AE">
            <w:pPr>
              <w:pStyle w:val="Body"/>
              <w:spacing w:after="0" w:line="240" w:lineRule="auto"/>
              <w:rPr>
                <w:rFonts w:ascii="Comic Sans MS" w:hAnsi="Comic Sans MS" w:cs="Comic Sans MS"/>
                <w:b w:val="0"/>
                <w:bCs w:val="0"/>
                <w:sz w:val="21"/>
                <w:szCs w:val="21"/>
                <w:rtl/>
              </w:rPr>
            </w:pPr>
            <w:r>
              <w:rPr>
                <w:rFonts w:ascii="Comic Sans MS" w:hAnsi="Comic Sans MS" w:cs="Comic Sans MS"/>
                <w:color w:val="auto"/>
                <w:sz w:val="28"/>
                <w:szCs w:val="28"/>
              </w:rPr>
              <w:t xml:space="preserve">□ </w:t>
            </w:r>
            <w:r>
              <w:rPr>
                <w:rFonts w:ascii="Comic Sans MS" w:hAnsi="Comic Sans MS" w:cs="Comic Sans MS"/>
                <w:sz w:val="21"/>
                <w:szCs w:val="21"/>
              </w:rPr>
              <w:t>Information Systems</w:t>
            </w:r>
          </w:p>
        </w:tc>
        <w:tc>
          <w:tcPr>
            <w:tcW w:w="4343" w:type="dxa"/>
            <w:shd w:val="clear" w:color="auto" w:fill="DEEAF6" w:themeFill="accent1" w:themeFillTint="33"/>
          </w:tcPr>
          <w:p w14:paraId="79A2507D" w14:textId="77777777" w:rsidR="002E7971" w:rsidRDefault="00FD04AE">
            <w:pPr>
              <w:pStyle w:val="Body"/>
              <w:spacing w:after="0" w:line="240" w:lineRule="auto"/>
              <w:cnfStyle w:val="000000000000" w:firstRow="0" w:lastRow="0" w:firstColumn="0" w:lastColumn="0" w:oddVBand="0" w:evenVBand="0" w:oddHBand="0" w:evenHBand="0" w:firstRowFirstColumn="0" w:firstRowLastColumn="0" w:lastRowFirstColumn="0" w:lastRowLastColumn="0"/>
              <w:rPr>
                <w:rFonts w:ascii="Comic Sans MS" w:hAnsi="Comic Sans MS" w:cs="Comic Sans MS"/>
                <w:b/>
                <w:bCs/>
                <w:sz w:val="21"/>
                <w:szCs w:val="21"/>
              </w:rPr>
            </w:pPr>
            <w:r>
              <w:rPr>
                <w:rFonts w:ascii="Comic Sans MS" w:hAnsi="Comic Sans MS" w:cs="Comic Sans MS"/>
                <w:b/>
                <w:bCs/>
                <w:color w:val="auto"/>
                <w:sz w:val="28"/>
                <w:szCs w:val="28"/>
              </w:rPr>
              <w:t xml:space="preserve">□ </w:t>
            </w:r>
            <w:r>
              <w:rPr>
                <w:rFonts w:ascii="Comic Sans MS" w:hAnsi="Comic Sans MS" w:cs="Comic Sans MS"/>
                <w:b/>
                <w:bCs/>
                <w:sz w:val="21"/>
                <w:szCs w:val="21"/>
              </w:rPr>
              <w:t>Scientific Computing</w:t>
            </w:r>
          </w:p>
          <w:p w14:paraId="62F6B249" w14:textId="77777777" w:rsidR="002E7971" w:rsidRDefault="00FD04AE">
            <w:pPr>
              <w:pStyle w:val="Body"/>
              <w:spacing w:after="0" w:line="240" w:lineRule="auto"/>
              <w:cnfStyle w:val="000000000000" w:firstRow="0" w:lastRow="0" w:firstColumn="0" w:lastColumn="0" w:oddVBand="0" w:evenVBand="0" w:oddHBand="0" w:evenHBand="0" w:firstRowFirstColumn="0" w:firstRowLastColumn="0" w:lastRowFirstColumn="0" w:lastRowLastColumn="0"/>
              <w:rPr>
                <w:rFonts w:ascii="Comic Sans MS" w:hAnsi="Comic Sans MS" w:cs="Comic Sans MS"/>
                <w:b/>
                <w:bCs/>
                <w:sz w:val="21"/>
                <w:szCs w:val="21"/>
              </w:rPr>
            </w:pPr>
            <w:r>
              <w:rPr>
                <w:rFonts w:ascii="Comic Sans MS" w:hAnsi="Comic Sans MS" w:cs="Comic Sans MS"/>
                <w:b/>
                <w:bCs/>
                <w:color w:val="auto"/>
                <w:sz w:val="28"/>
                <w:szCs w:val="28"/>
              </w:rPr>
              <w:t xml:space="preserve">☑ </w:t>
            </w:r>
            <w:r w:rsidR="00680EF0">
              <w:rPr>
                <w:rFonts w:ascii="Comic Sans MS" w:hAnsi="Comic Sans MS" w:cs="Comic Sans MS"/>
                <w:b/>
                <w:bCs/>
                <w:color w:val="auto"/>
                <w:sz w:val="28"/>
                <w:szCs w:val="28"/>
              </w:rPr>
              <w:t xml:space="preserve">  </w:t>
            </w:r>
            <w:r>
              <w:rPr>
                <w:rFonts w:ascii="Comic Sans MS" w:hAnsi="Comic Sans MS" w:cs="Comic Sans MS"/>
                <w:b/>
                <w:bCs/>
                <w:sz w:val="21"/>
                <w:szCs w:val="21"/>
              </w:rPr>
              <w:t>Artificial Intelligence</w:t>
            </w:r>
            <w:r>
              <w:rPr>
                <w:rFonts w:ascii="Comic Sans MS" w:hAnsi="Comic Sans MS" w:cs="Comic Sans MS"/>
                <w:sz w:val="21"/>
                <w:szCs w:val="21"/>
              </w:rPr>
              <w:t xml:space="preserve">  </w:t>
            </w:r>
          </w:p>
        </w:tc>
      </w:tr>
      <w:tr w:rsidR="002E7971" w14:paraId="55FD6305" w14:textId="77777777" w:rsidTr="002E7971">
        <w:trPr>
          <w:trHeight w:val="440"/>
        </w:trPr>
        <w:tc>
          <w:tcPr>
            <w:cnfStyle w:val="001000000000" w:firstRow="0" w:lastRow="0" w:firstColumn="1" w:lastColumn="0" w:oddVBand="0" w:evenVBand="0" w:oddHBand="0" w:evenHBand="0" w:firstRowFirstColumn="0" w:firstRowLastColumn="0" w:lastRowFirstColumn="0" w:lastRowLastColumn="0"/>
            <w:tcW w:w="10072" w:type="dxa"/>
            <w:gridSpan w:val="3"/>
          </w:tcPr>
          <w:p w14:paraId="201B64F9" w14:textId="77777777" w:rsidR="002E7971" w:rsidRDefault="00FD04AE">
            <w:pPr>
              <w:pStyle w:val="Body"/>
              <w:spacing w:after="0" w:line="240" w:lineRule="auto"/>
              <w:jc w:val="center"/>
              <w:rPr>
                <w:rFonts w:asciiTheme="minorBidi" w:hAnsiTheme="minorBidi" w:cstheme="minorBidi"/>
                <w:b w:val="0"/>
                <w:bCs w:val="0"/>
                <w:color w:val="FFFFFF" w:themeColor="background1"/>
                <w:sz w:val="32"/>
                <w:szCs w:val="32"/>
              </w:rPr>
            </w:pPr>
            <w:r>
              <w:rPr>
                <w:rFonts w:asciiTheme="minorBidi" w:hAnsiTheme="minorBidi" w:cstheme="minorBidi"/>
                <w:color w:val="FFFFFF" w:themeColor="background1"/>
                <w:sz w:val="32"/>
                <w:szCs w:val="32"/>
              </w:rPr>
              <w:t>Project Title</w:t>
            </w:r>
          </w:p>
        </w:tc>
      </w:tr>
      <w:tr w:rsidR="002E7971" w14:paraId="06EE095B" w14:textId="77777777" w:rsidTr="002E7971">
        <w:trPr>
          <w:trHeight w:val="440"/>
        </w:trPr>
        <w:tc>
          <w:tcPr>
            <w:cnfStyle w:val="001000000000" w:firstRow="0" w:lastRow="0" w:firstColumn="1" w:lastColumn="0" w:oddVBand="0" w:evenVBand="0" w:oddHBand="0" w:evenHBand="0" w:firstRowFirstColumn="0" w:firstRowLastColumn="0" w:lastRowFirstColumn="0" w:lastRowLastColumn="0"/>
            <w:tcW w:w="2783" w:type="dxa"/>
            <w:shd w:val="clear" w:color="auto" w:fill="DEEAF6" w:themeFill="accent1" w:themeFillTint="33"/>
          </w:tcPr>
          <w:p w14:paraId="74CCAA5A" w14:textId="77777777" w:rsidR="002E7971" w:rsidRDefault="00FD04AE">
            <w:pPr>
              <w:pStyle w:val="Body"/>
              <w:spacing w:after="0" w:line="240" w:lineRule="auto"/>
              <w:rPr>
                <w:rFonts w:ascii="Comic Sans MS" w:hAnsi="Comic Sans MS" w:cs="Comic Sans MS"/>
                <w:b w:val="0"/>
                <w:bCs w:val="0"/>
                <w:sz w:val="24"/>
                <w:szCs w:val="24"/>
              </w:rPr>
            </w:pPr>
            <w:r>
              <w:rPr>
                <w:rFonts w:ascii="Comic Sans MS" w:hAnsi="Comic Sans MS" w:cs="Comic Sans MS"/>
                <w:sz w:val="24"/>
                <w:szCs w:val="24"/>
              </w:rPr>
              <w:t>English</w:t>
            </w:r>
            <w:r>
              <w:rPr>
                <w:rFonts w:ascii="Comic Sans MS" w:hAnsi="Comic Sans MS" w:cs="Comic Sans MS"/>
                <w:b w:val="0"/>
                <w:bCs w:val="0"/>
                <w:sz w:val="24"/>
                <w:szCs w:val="24"/>
              </w:rPr>
              <w:t xml:space="preserve"> </w:t>
            </w:r>
            <w:r>
              <w:rPr>
                <w:rFonts w:ascii="Comic Sans MS" w:hAnsi="Comic Sans MS" w:cs="Comic Sans MS"/>
                <w:sz w:val="24"/>
                <w:szCs w:val="24"/>
              </w:rPr>
              <w:t>Title</w:t>
            </w:r>
          </w:p>
        </w:tc>
        <w:tc>
          <w:tcPr>
            <w:tcW w:w="7289" w:type="dxa"/>
            <w:gridSpan w:val="2"/>
            <w:shd w:val="clear" w:color="auto" w:fill="DEEAF6" w:themeFill="accent1" w:themeFillTint="33"/>
          </w:tcPr>
          <w:p w14:paraId="6AB04258" w14:textId="77777777" w:rsidR="002E7971" w:rsidRDefault="00FD04AE">
            <w:pPr>
              <w:cnfStyle w:val="000000000000" w:firstRow="0" w:lastRow="0" w:firstColumn="0" w:lastColumn="0" w:oddVBand="0" w:evenVBand="0" w:oddHBand="0" w:evenHBand="0" w:firstRowFirstColumn="0" w:firstRowLastColumn="0" w:lastRowFirstColumn="0" w:lastRowLastColumn="0"/>
              <w:rPr>
                <w:rFonts w:ascii="Comic Sans MS" w:hAnsi="Comic Sans MS" w:cs="Comic Sans MS"/>
                <w:b/>
                <w:bCs/>
                <w:sz w:val="24"/>
                <w:szCs w:val="24"/>
                <w:rtl/>
                <w:lang w:bidi="ar-EG"/>
              </w:rPr>
            </w:pPr>
            <w:r>
              <w:rPr>
                <w:rFonts w:ascii="Comic Sans MS" w:hAnsi="Comic Sans MS" w:cs="Comic Sans MS"/>
                <w:b/>
                <w:bCs/>
                <w:sz w:val="24"/>
                <w:szCs w:val="24"/>
                <w:lang w:bidi="ar-EG"/>
              </w:rPr>
              <w:t>AI-Generated Media Detection System</w:t>
            </w:r>
          </w:p>
        </w:tc>
      </w:tr>
      <w:tr w:rsidR="002E7971" w14:paraId="377935B9" w14:textId="77777777" w:rsidTr="002E7971">
        <w:trPr>
          <w:trHeight w:val="479"/>
        </w:trPr>
        <w:tc>
          <w:tcPr>
            <w:cnfStyle w:val="001000000000" w:firstRow="0" w:lastRow="0" w:firstColumn="1" w:lastColumn="0" w:oddVBand="0" w:evenVBand="0" w:oddHBand="0" w:evenHBand="0" w:firstRowFirstColumn="0" w:firstRowLastColumn="0" w:lastRowFirstColumn="0" w:lastRowLastColumn="0"/>
            <w:tcW w:w="2783" w:type="dxa"/>
          </w:tcPr>
          <w:p w14:paraId="74E9A44C" w14:textId="77777777" w:rsidR="002E7971" w:rsidRDefault="00FD04AE">
            <w:pPr>
              <w:pStyle w:val="Body"/>
              <w:spacing w:after="0" w:line="240" w:lineRule="auto"/>
              <w:rPr>
                <w:rFonts w:asciiTheme="minorBidi" w:hAnsiTheme="minorBidi" w:cstheme="minorBidi"/>
                <w:sz w:val="24"/>
                <w:szCs w:val="24"/>
                <w:lang w:bidi="ar-EG"/>
              </w:rPr>
            </w:pPr>
            <w:r>
              <w:rPr>
                <w:rFonts w:ascii="Comic Sans MS" w:hAnsi="Comic Sans MS" w:cs="Comic Sans MS"/>
                <w:sz w:val="24"/>
                <w:szCs w:val="24"/>
              </w:rPr>
              <w:t>Arabic</w:t>
            </w:r>
            <w:r>
              <w:rPr>
                <w:rFonts w:ascii="Comic Sans MS" w:hAnsi="Comic Sans MS" w:cs="Comic Sans MS"/>
                <w:b w:val="0"/>
                <w:bCs w:val="0"/>
                <w:sz w:val="24"/>
                <w:szCs w:val="24"/>
                <w:lang w:bidi="ar-EG"/>
              </w:rPr>
              <w:t xml:space="preserve"> </w:t>
            </w:r>
            <w:r>
              <w:rPr>
                <w:rFonts w:ascii="Comic Sans MS" w:hAnsi="Comic Sans MS" w:cs="Comic Sans MS"/>
                <w:sz w:val="24"/>
                <w:szCs w:val="24"/>
                <w:lang w:bidi="ar-EG"/>
              </w:rPr>
              <w:t>Title</w:t>
            </w:r>
          </w:p>
        </w:tc>
        <w:tc>
          <w:tcPr>
            <w:tcW w:w="7289" w:type="dxa"/>
            <w:gridSpan w:val="2"/>
          </w:tcPr>
          <w:p w14:paraId="4250F94F" w14:textId="77777777" w:rsidR="002E7971" w:rsidRDefault="00FD04AE">
            <w:pPr>
              <w:cnfStyle w:val="000000000000" w:firstRow="0" w:lastRow="0" w:firstColumn="0" w:lastColumn="0" w:oddVBand="0" w:evenVBand="0" w:oddHBand="0" w:evenHBand="0" w:firstRowFirstColumn="0" w:firstRowLastColumn="0" w:lastRowFirstColumn="0" w:lastRowLastColumn="0"/>
              <w:rPr>
                <w:rFonts w:ascii="Aptos Display" w:hAnsi="Aptos Display"/>
                <w:b/>
                <w:bCs/>
                <w:sz w:val="32"/>
                <w:szCs w:val="32"/>
              </w:rPr>
            </w:pPr>
            <w:r>
              <w:rPr>
                <w:rFonts w:ascii="Aptos Display" w:hAnsi="Aptos Display" w:cs="Arial"/>
                <w:b/>
                <w:bCs/>
                <w:sz w:val="32"/>
                <w:szCs w:val="32"/>
                <w:rtl/>
              </w:rPr>
              <w:t>نظام الكشف عن الوسائط المولد</w:t>
            </w:r>
            <w:r>
              <w:rPr>
                <w:rFonts w:ascii="Aptos Display" w:hAnsi="Aptos Display" w:cs="Arial" w:hint="cs"/>
                <w:b/>
                <w:bCs/>
                <w:sz w:val="32"/>
                <w:szCs w:val="32"/>
                <w:rtl/>
                <w:lang w:bidi="ar-EG"/>
              </w:rPr>
              <w:t>ة</w:t>
            </w:r>
            <w:r>
              <w:rPr>
                <w:rFonts w:ascii="Aptos Display" w:hAnsi="Aptos Display" w:cs="Arial"/>
                <w:b/>
                <w:bCs/>
                <w:sz w:val="32"/>
                <w:szCs w:val="32"/>
                <w:rtl/>
              </w:rPr>
              <w:t xml:space="preserve"> بالذكاء الاصطناعي</w:t>
            </w:r>
          </w:p>
        </w:tc>
      </w:tr>
      <w:bookmarkEnd w:id="0"/>
    </w:tbl>
    <w:p w14:paraId="400ED4DF" w14:textId="77777777" w:rsidR="002E7971" w:rsidRDefault="002E7971">
      <w:pPr>
        <w:jc w:val="center"/>
        <w:rPr>
          <w:rFonts w:ascii="Times New Roman" w:eastAsia="SimSun" w:hAnsi="Times New Roman" w:cs="Times New Roman"/>
          <w:b/>
          <w:bCs/>
          <w:sz w:val="44"/>
          <w:szCs w:val="44"/>
        </w:rPr>
      </w:pPr>
    </w:p>
    <w:tbl>
      <w:tblPr>
        <w:tblStyle w:val="GridTable4-Accent11"/>
        <w:tblpPr w:leftFromText="180" w:rightFromText="180" w:vertAnchor="text" w:horzAnchor="page" w:tblpX="1066" w:tblpY="111"/>
        <w:tblOverlap w:val="never"/>
        <w:tblW w:w="4158" w:type="pct"/>
        <w:tblLayout w:type="fixed"/>
        <w:tblLook w:val="04A0" w:firstRow="1" w:lastRow="0" w:firstColumn="1" w:lastColumn="0" w:noHBand="0" w:noVBand="1"/>
      </w:tblPr>
      <w:tblGrid>
        <w:gridCol w:w="7087"/>
      </w:tblGrid>
      <w:tr w:rsidR="002E7971" w14:paraId="5429818E" w14:textId="77777777" w:rsidTr="002E7971">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7087" w:type="dxa"/>
            <w:shd w:val="clear" w:color="auto" w:fill="DEEAF6" w:themeFill="accent1" w:themeFillTint="33"/>
          </w:tcPr>
          <w:tbl>
            <w:tblPr>
              <w:tblStyle w:val="GridTable4-Accent11"/>
              <w:tblW w:w="4160" w:type="pct"/>
              <w:tblLayout w:type="fixed"/>
              <w:tblLook w:val="04A0" w:firstRow="1" w:lastRow="0" w:firstColumn="1" w:lastColumn="0" w:noHBand="0" w:noVBand="1"/>
            </w:tblPr>
            <w:tblGrid>
              <w:gridCol w:w="5708"/>
            </w:tblGrid>
            <w:tr w:rsidR="00B94205" w14:paraId="65886F08" w14:textId="77777777" w:rsidTr="00A3238A">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7092" w:type="dxa"/>
                  <w:shd w:val="clear" w:color="auto" w:fill="DEEAF6" w:themeFill="accent1" w:themeFillTint="33"/>
                </w:tcPr>
                <w:p w14:paraId="5BF1C7BC" w14:textId="77777777" w:rsidR="00B94205" w:rsidRDefault="00B94205" w:rsidP="00B94205">
                  <w:pPr>
                    <w:pStyle w:val="Body"/>
                    <w:framePr w:hSpace="180" w:wrap="around" w:vAnchor="text" w:hAnchor="page" w:x="1066" w:y="111"/>
                    <w:spacing w:after="0" w:line="240" w:lineRule="auto"/>
                    <w:suppressOverlap/>
                    <w:rPr>
                      <w:rFonts w:asciiTheme="minorBidi" w:hAnsiTheme="minorBidi" w:cstheme="minorBidi"/>
                      <w:b w:val="0"/>
                      <w:bCs w:val="0"/>
                      <w:color w:val="FFFFFF" w:themeColor="background1"/>
                      <w:sz w:val="32"/>
                      <w:szCs w:val="32"/>
                      <w:lang w:bidi="ar-EG"/>
                    </w:rPr>
                  </w:pPr>
                  <w:bookmarkStart w:id="1" w:name="_Hlk158307550"/>
                  <w:bookmarkStart w:id="2" w:name="_Hlk158307539"/>
                  <w:r>
                    <w:rPr>
                      <w:rFonts w:ascii="Comic Sans MS" w:hAnsi="Comic Sans MS" w:cs="Comic Sans MS"/>
                      <w:color w:val="auto"/>
                      <w:sz w:val="32"/>
                      <w:szCs w:val="32"/>
                    </w:rPr>
                    <w:t>Project by</w:t>
                  </w:r>
                </w:p>
              </w:tc>
            </w:tr>
          </w:tbl>
          <w:bookmarkEnd w:id="2"/>
          <w:p w14:paraId="264C3211" w14:textId="77777777" w:rsidR="002E7971" w:rsidRPr="00A04049" w:rsidRDefault="00FD04AE">
            <w:pPr>
              <w:pStyle w:val="ListParagraph"/>
              <w:numPr>
                <w:ilvl w:val="0"/>
                <w:numId w:val="12"/>
              </w:numPr>
              <w:rPr>
                <w:b w:val="0"/>
                <w:bCs w:val="0"/>
                <w:color w:val="auto"/>
                <w:sz w:val="28"/>
                <w:szCs w:val="28"/>
                <w:rtl/>
                <w:lang w:bidi="ar-EG"/>
              </w:rPr>
            </w:pPr>
            <w:r w:rsidRPr="00A04049">
              <w:rPr>
                <w:color w:val="auto"/>
                <w:sz w:val="28"/>
                <w:szCs w:val="28"/>
                <w:lang w:bidi="ar-EG"/>
              </w:rPr>
              <w:t>Romani Nasrat Shawqi</w:t>
            </w:r>
            <w:r w:rsidRPr="00A04049">
              <w:rPr>
                <w:rFonts w:hint="cs"/>
                <w:color w:val="auto"/>
                <w:sz w:val="28"/>
                <w:szCs w:val="28"/>
                <w:rtl/>
                <w:lang w:bidi="ar-EG"/>
              </w:rPr>
              <w:t xml:space="preserve"> </w:t>
            </w:r>
            <w:r w:rsidRPr="00A04049">
              <w:rPr>
                <w:color w:val="auto"/>
                <w:sz w:val="28"/>
                <w:szCs w:val="28"/>
                <w:lang w:bidi="ar-EG"/>
              </w:rPr>
              <w:t>Gerges</w:t>
            </w:r>
          </w:p>
        </w:tc>
      </w:tr>
      <w:tr w:rsidR="002E7971" w14:paraId="7DAFBF1D" w14:textId="77777777" w:rsidTr="002E7971">
        <w:trPr>
          <w:trHeight w:val="435"/>
        </w:trPr>
        <w:tc>
          <w:tcPr>
            <w:cnfStyle w:val="001000000000" w:firstRow="0" w:lastRow="0" w:firstColumn="1" w:lastColumn="0" w:oddVBand="0" w:evenVBand="0" w:oddHBand="0" w:evenHBand="0" w:firstRowFirstColumn="0" w:firstRowLastColumn="0" w:lastRowFirstColumn="0" w:lastRowLastColumn="0"/>
            <w:tcW w:w="7087" w:type="dxa"/>
          </w:tcPr>
          <w:p w14:paraId="575BF415" w14:textId="77777777" w:rsidR="002E7971" w:rsidRDefault="00FD04AE">
            <w:pPr>
              <w:pStyle w:val="ListParagraph"/>
              <w:numPr>
                <w:ilvl w:val="0"/>
                <w:numId w:val="12"/>
              </w:numPr>
              <w:rPr>
                <w:b w:val="0"/>
                <w:bCs w:val="0"/>
                <w:sz w:val="28"/>
                <w:szCs w:val="28"/>
                <w:rtl/>
                <w:lang w:bidi="ar-EG"/>
              </w:rPr>
            </w:pPr>
            <w:r>
              <w:rPr>
                <w:sz w:val="28"/>
                <w:szCs w:val="28"/>
                <w:lang w:bidi="ar-EG"/>
              </w:rPr>
              <w:t>Ahmed Mohamed Ali Abo</w:t>
            </w:r>
            <w:r>
              <w:rPr>
                <w:rFonts w:hint="cs"/>
                <w:sz w:val="28"/>
                <w:szCs w:val="28"/>
                <w:rtl/>
                <w:lang w:bidi="ar-EG"/>
              </w:rPr>
              <w:t xml:space="preserve"> </w:t>
            </w:r>
            <w:proofErr w:type="spellStart"/>
            <w:r>
              <w:rPr>
                <w:sz w:val="28"/>
                <w:szCs w:val="28"/>
                <w:lang w:bidi="ar-EG"/>
              </w:rPr>
              <w:t>el</w:t>
            </w:r>
            <w:proofErr w:type="spellEnd"/>
            <w:r>
              <w:rPr>
                <w:sz w:val="28"/>
                <w:szCs w:val="28"/>
                <w:lang w:bidi="ar-EG"/>
              </w:rPr>
              <w:t>-Kassem</w:t>
            </w:r>
          </w:p>
        </w:tc>
      </w:tr>
      <w:tr w:rsidR="002E7971" w14:paraId="72721FD2" w14:textId="77777777" w:rsidTr="002E7971">
        <w:trPr>
          <w:trHeight w:val="435"/>
        </w:trPr>
        <w:tc>
          <w:tcPr>
            <w:cnfStyle w:val="001000000000" w:firstRow="0" w:lastRow="0" w:firstColumn="1" w:lastColumn="0" w:oddVBand="0" w:evenVBand="0" w:oddHBand="0" w:evenHBand="0" w:firstRowFirstColumn="0" w:firstRowLastColumn="0" w:lastRowFirstColumn="0" w:lastRowLastColumn="0"/>
            <w:tcW w:w="7087" w:type="dxa"/>
            <w:shd w:val="clear" w:color="auto" w:fill="DEEAF6" w:themeFill="accent1" w:themeFillTint="33"/>
          </w:tcPr>
          <w:p w14:paraId="5A43B48B" w14:textId="77777777" w:rsidR="002E7971" w:rsidRDefault="00FD04AE">
            <w:pPr>
              <w:pStyle w:val="ListParagraph"/>
              <w:numPr>
                <w:ilvl w:val="0"/>
                <w:numId w:val="12"/>
              </w:numPr>
              <w:rPr>
                <w:b w:val="0"/>
                <w:bCs w:val="0"/>
                <w:sz w:val="28"/>
                <w:szCs w:val="28"/>
                <w:rtl/>
                <w:lang w:bidi="ar-EG"/>
              </w:rPr>
            </w:pPr>
            <w:r>
              <w:rPr>
                <w:sz w:val="28"/>
                <w:szCs w:val="28"/>
                <w:lang w:bidi="ar-EG"/>
              </w:rPr>
              <w:t xml:space="preserve">Zeyad Elsayed Abdel-Azim Ali </w:t>
            </w:r>
          </w:p>
        </w:tc>
      </w:tr>
      <w:tr w:rsidR="002E7971" w14:paraId="4E9AE4DE" w14:textId="77777777" w:rsidTr="002E7971">
        <w:trPr>
          <w:trHeight w:val="435"/>
        </w:trPr>
        <w:tc>
          <w:tcPr>
            <w:cnfStyle w:val="001000000000" w:firstRow="0" w:lastRow="0" w:firstColumn="1" w:lastColumn="0" w:oddVBand="0" w:evenVBand="0" w:oddHBand="0" w:evenHBand="0" w:firstRowFirstColumn="0" w:firstRowLastColumn="0" w:lastRowFirstColumn="0" w:lastRowLastColumn="0"/>
            <w:tcW w:w="7087" w:type="dxa"/>
          </w:tcPr>
          <w:p w14:paraId="1F3BA7A3" w14:textId="77777777" w:rsidR="002E7971" w:rsidRDefault="00FD04AE">
            <w:pPr>
              <w:pStyle w:val="ListParagraph"/>
              <w:numPr>
                <w:ilvl w:val="0"/>
                <w:numId w:val="12"/>
              </w:numPr>
              <w:rPr>
                <w:b w:val="0"/>
                <w:bCs w:val="0"/>
                <w:sz w:val="28"/>
                <w:szCs w:val="28"/>
                <w:rtl/>
                <w:lang w:bidi="ar-EG"/>
              </w:rPr>
            </w:pPr>
            <w:r>
              <w:rPr>
                <w:sz w:val="28"/>
                <w:szCs w:val="28"/>
                <w:lang w:bidi="ar-EG"/>
              </w:rPr>
              <w:t xml:space="preserve">Sara Reda </w:t>
            </w:r>
            <w:proofErr w:type="spellStart"/>
            <w:r>
              <w:rPr>
                <w:sz w:val="28"/>
                <w:szCs w:val="28"/>
                <w:lang w:bidi="ar-EG"/>
              </w:rPr>
              <w:t>Moatamed</w:t>
            </w:r>
            <w:proofErr w:type="spellEnd"/>
            <w:r>
              <w:rPr>
                <w:sz w:val="28"/>
                <w:szCs w:val="28"/>
                <w:lang w:bidi="ar-EG"/>
              </w:rPr>
              <w:t xml:space="preserve"> Hassan Eissa</w:t>
            </w:r>
          </w:p>
        </w:tc>
      </w:tr>
      <w:tr w:rsidR="002E7971" w14:paraId="003A231D" w14:textId="77777777" w:rsidTr="002E7971">
        <w:trPr>
          <w:trHeight w:val="435"/>
        </w:trPr>
        <w:tc>
          <w:tcPr>
            <w:cnfStyle w:val="001000000000" w:firstRow="0" w:lastRow="0" w:firstColumn="1" w:lastColumn="0" w:oddVBand="0" w:evenVBand="0" w:oddHBand="0" w:evenHBand="0" w:firstRowFirstColumn="0" w:firstRowLastColumn="0" w:lastRowFirstColumn="0" w:lastRowLastColumn="0"/>
            <w:tcW w:w="7087" w:type="dxa"/>
            <w:shd w:val="clear" w:color="auto" w:fill="DEEAF6" w:themeFill="accent1" w:themeFillTint="33"/>
          </w:tcPr>
          <w:p w14:paraId="274AEB85" w14:textId="77777777" w:rsidR="002E7971" w:rsidRDefault="00FD04AE">
            <w:pPr>
              <w:pStyle w:val="ListParagraph"/>
              <w:numPr>
                <w:ilvl w:val="0"/>
                <w:numId w:val="12"/>
              </w:numPr>
              <w:rPr>
                <w:b w:val="0"/>
                <w:bCs w:val="0"/>
                <w:sz w:val="28"/>
                <w:szCs w:val="28"/>
                <w:rtl/>
                <w:lang w:bidi="ar-EG"/>
              </w:rPr>
            </w:pPr>
            <w:r>
              <w:rPr>
                <w:sz w:val="28"/>
                <w:szCs w:val="28"/>
                <w:lang w:bidi="ar-EG"/>
              </w:rPr>
              <w:t>Reham Moustafa Ali Abdel-</w:t>
            </w:r>
            <w:proofErr w:type="spellStart"/>
            <w:r>
              <w:rPr>
                <w:sz w:val="28"/>
                <w:szCs w:val="28"/>
                <w:lang w:bidi="ar-EG"/>
              </w:rPr>
              <w:t>Moati</w:t>
            </w:r>
            <w:proofErr w:type="spellEnd"/>
          </w:p>
        </w:tc>
      </w:tr>
      <w:tr w:rsidR="002E7971" w14:paraId="2E637D30" w14:textId="77777777" w:rsidTr="002E7971">
        <w:trPr>
          <w:trHeight w:val="435"/>
        </w:trPr>
        <w:tc>
          <w:tcPr>
            <w:cnfStyle w:val="001000000000" w:firstRow="0" w:lastRow="0" w:firstColumn="1" w:lastColumn="0" w:oddVBand="0" w:evenVBand="0" w:oddHBand="0" w:evenHBand="0" w:firstRowFirstColumn="0" w:firstRowLastColumn="0" w:lastRowFirstColumn="0" w:lastRowLastColumn="0"/>
            <w:tcW w:w="7087" w:type="dxa"/>
          </w:tcPr>
          <w:p w14:paraId="5161C230" w14:textId="77777777" w:rsidR="002E7971" w:rsidRDefault="00FD04AE">
            <w:pPr>
              <w:pStyle w:val="ListParagraph"/>
              <w:numPr>
                <w:ilvl w:val="0"/>
                <w:numId w:val="12"/>
              </w:numPr>
              <w:rPr>
                <w:b w:val="0"/>
                <w:bCs w:val="0"/>
                <w:sz w:val="28"/>
                <w:szCs w:val="28"/>
                <w:lang w:bidi="ar-EG"/>
              </w:rPr>
            </w:pPr>
            <w:r>
              <w:rPr>
                <w:sz w:val="28"/>
                <w:szCs w:val="28"/>
                <w:lang w:bidi="ar-EG"/>
              </w:rPr>
              <w:t>Rawan Abdel-Aziz Ahmed Mahmoud</w:t>
            </w:r>
          </w:p>
        </w:tc>
      </w:tr>
      <w:tr w:rsidR="002E7971" w14:paraId="0AC9D79A" w14:textId="77777777" w:rsidTr="002E7971">
        <w:trPr>
          <w:trHeight w:val="435"/>
        </w:trPr>
        <w:tc>
          <w:tcPr>
            <w:cnfStyle w:val="001000000000" w:firstRow="0" w:lastRow="0" w:firstColumn="1" w:lastColumn="0" w:oddVBand="0" w:evenVBand="0" w:oddHBand="0" w:evenHBand="0" w:firstRowFirstColumn="0" w:firstRowLastColumn="0" w:lastRowFirstColumn="0" w:lastRowLastColumn="0"/>
            <w:tcW w:w="7087" w:type="dxa"/>
            <w:shd w:val="clear" w:color="auto" w:fill="DEEAF6" w:themeFill="accent1" w:themeFillTint="33"/>
          </w:tcPr>
          <w:p w14:paraId="39C662D2" w14:textId="77777777" w:rsidR="002E7971" w:rsidRDefault="00FD04AE">
            <w:pPr>
              <w:pStyle w:val="ListParagraph"/>
              <w:numPr>
                <w:ilvl w:val="0"/>
                <w:numId w:val="12"/>
              </w:numPr>
              <w:rPr>
                <w:b w:val="0"/>
                <w:bCs w:val="0"/>
                <w:sz w:val="28"/>
                <w:szCs w:val="28"/>
                <w:lang w:bidi="ar-EG"/>
              </w:rPr>
            </w:pPr>
            <w:r>
              <w:rPr>
                <w:sz w:val="28"/>
                <w:szCs w:val="28"/>
                <w:lang w:bidi="ar-EG"/>
              </w:rPr>
              <w:t>Abd-Allah Mohamed Abdel-</w:t>
            </w:r>
            <w:proofErr w:type="spellStart"/>
            <w:r>
              <w:rPr>
                <w:sz w:val="28"/>
                <w:szCs w:val="28"/>
                <w:lang w:bidi="ar-EG"/>
              </w:rPr>
              <w:t>monem</w:t>
            </w:r>
            <w:proofErr w:type="spellEnd"/>
            <w:r>
              <w:rPr>
                <w:sz w:val="28"/>
                <w:szCs w:val="28"/>
                <w:lang w:bidi="ar-EG"/>
              </w:rPr>
              <w:t xml:space="preserve"> </w:t>
            </w:r>
          </w:p>
        </w:tc>
      </w:tr>
      <w:tr w:rsidR="002E7971" w14:paraId="2BF4F9BE" w14:textId="77777777" w:rsidTr="002E7971">
        <w:trPr>
          <w:trHeight w:val="435"/>
        </w:trPr>
        <w:tc>
          <w:tcPr>
            <w:cnfStyle w:val="001000000000" w:firstRow="0" w:lastRow="0" w:firstColumn="1" w:lastColumn="0" w:oddVBand="0" w:evenVBand="0" w:oddHBand="0" w:evenHBand="0" w:firstRowFirstColumn="0" w:firstRowLastColumn="0" w:lastRowFirstColumn="0" w:lastRowLastColumn="0"/>
            <w:tcW w:w="7087" w:type="dxa"/>
          </w:tcPr>
          <w:p w14:paraId="7C60E318" w14:textId="77777777" w:rsidR="002E7971" w:rsidRDefault="00FD04AE">
            <w:pPr>
              <w:pStyle w:val="ListParagraph"/>
              <w:numPr>
                <w:ilvl w:val="0"/>
                <w:numId w:val="12"/>
              </w:numPr>
              <w:rPr>
                <w:b w:val="0"/>
                <w:bCs w:val="0"/>
                <w:sz w:val="28"/>
                <w:szCs w:val="28"/>
                <w:lang w:bidi="ar-EG"/>
              </w:rPr>
            </w:pPr>
            <w:r>
              <w:rPr>
                <w:sz w:val="28"/>
                <w:szCs w:val="28"/>
                <w:lang w:bidi="ar-EG"/>
              </w:rPr>
              <w:t>Mohannad Ayman salah Abdel-</w:t>
            </w:r>
            <w:proofErr w:type="spellStart"/>
            <w:r>
              <w:rPr>
                <w:sz w:val="28"/>
                <w:szCs w:val="28"/>
                <w:lang w:bidi="ar-EG"/>
              </w:rPr>
              <w:t>fattah</w:t>
            </w:r>
            <w:proofErr w:type="spellEnd"/>
          </w:p>
        </w:tc>
      </w:tr>
      <w:tr w:rsidR="002E7971" w14:paraId="41ABB968" w14:textId="77777777" w:rsidTr="002E7971">
        <w:trPr>
          <w:trHeight w:val="445"/>
        </w:trPr>
        <w:tc>
          <w:tcPr>
            <w:cnfStyle w:val="001000000000" w:firstRow="0" w:lastRow="0" w:firstColumn="1" w:lastColumn="0" w:oddVBand="0" w:evenVBand="0" w:oddHBand="0" w:evenHBand="0" w:firstRowFirstColumn="0" w:firstRowLastColumn="0" w:lastRowFirstColumn="0" w:lastRowLastColumn="0"/>
            <w:tcW w:w="7087" w:type="dxa"/>
            <w:shd w:val="clear" w:color="auto" w:fill="DEEAF6" w:themeFill="accent1" w:themeFillTint="33"/>
          </w:tcPr>
          <w:p w14:paraId="701DC8C2" w14:textId="77777777" w:rsidR="002E7971" w:rsidRDefault="00FD04AE">
            <w:pPr>
              <w:pStyle w:val="ListParagraph"/>
              <w:numPr>
                <w:ilvl w:val="0"/>
                <w:numId w:val="12"/>
              </w:numPr>
              <w:rPr>
                <w:b w:val="0"/>
                <w:bCs w:val="0"/>
                <w:sz w:val="28"/>
                <w:szCs w:val="28"/>
                <w:lang w:bidi="ar-EG"/>
              </w:rPr>
            </w:pPr>
            <w:r>
              <w:rPr>
                <w:sz w:val="28"/>
                <w:szCs w:val="28"/>
                <w:lang w:bidi="ar-EG"/>
              </w:rPr>
              <w:t>Mohamed Abd-Allah Abdel-</w:t>
            </w:r>
            <w:proofErr w:type="spellStart"/>
            <w:r>
              <w:rPr>
                <w:sz w:val="28"/>
                <w:szCs w:val="28"/>
                <w:lang w:bidi="ar-EG"/>
              </w:rPr>
              <w:t>salam</w:t>
            </w:r>
            <w:proofErr w:type="spellEnd"/>
            <w:r>
              <w:rPr>
                <w:sz w:val="28"/>
                <w:szCs w:val="28"/>
                <w:lang w:bidi="ar-EG"/>
              </w:rPr>
              <w:t xml:space="preserve"> Abdel-Dayem  </w:t>
            </w:r>
          </w:p>
        </w:tc>
      </w:tr>
    </w:tbl>
    <w:p w14:paraId="73F4993A" w14:textId="77777777" w:rsidR="002E7971" w:rsidRDefault="002E7971">
      <w:pPr>
        <w:rPr>
          <w:rFonts w:ascii="Times New Roman" w:eastAsia="SimSun" w:hAnsi="Times New Roman" w:cs="Times New Roman"/>
          <w:b/>
          <w:bCs/>
          <w:sz w:val="44"/>
          <w:szCs w:val="44"/>
          <w:lang w:bidi="ar-EG"/>
        </w:rPr>
      </w:pPr>
    </w:p>
    <w:p w14:paraId="09A74D18" w14:textId="77777777" w:rsidR="002E7971" w:rsidRDefault="002E7971">
      <w:pPr>
        <w:rPr>
          <w:rFonts w:ascii="Times New Roman" w:eastAsia="SimSun" w:hAnsi="Times New Roman" w:cs="Times New Roman"/>
          <w:b/>
          <w:bCs/>
          <w:sz w:val="44"/>
          <w:szCs w:val="44"/>
          <w:lang w:bidi="ar-EG"/>
        </w:rPr>
      </w:pPr>
    </w:p>
    <w:p w14:paraId="7245517B" w14:textId="77777777" w:rsidR="002E7971" w:rsidRDefault="002E7971">
      <w:pPr>
        <w:jc w:val="center"/>
        <w:rPr>
          <w:rFonts w:ascii="Times New Roman" w:eastAsia="SimSun" w:hAnsi="Times New Roman" w:cs="Times New Roman"/>
          <w:b/>
          <w:bCs/>
          <w:sz w:val="44"/>
          <w:szCs w:val="44"/>
        </w:rPr>
      </w:pPr>
    </w:p>
    <w:p w14:paraId="6853CBA0" w14:textId="77777777" w:rsidR="002E7971" w:rsidRDefault="002E7971">
      <w:pPr>
        <w:rPr>
          <w:rFonts w:ascii="Times New Roman" w:eastAsia="SimSun" w:hAnsi="Times New Roman" w:cs="Times New Roman"/>
          <w:b/>
          <w:bCs/>
          <w:sz w:val="44"/>
          <w:szCs w:val="44"/>
        </w:rPr>
      </w:pPr>
    </w:p>
    <w:p w14:paraId="71B7A159" w14:textId="77777777" w:rsidR="002E7971" w:rsidRDefault="002E7971">
      <w:pPr>
        <w:jc w:val="center"/>
        <w:rPr>
          <w:rFonts w:ascii="Times New Roman" w:eastAsia="SimSun" w:hAnsi="Times New Roman" w:cs="Times New Roman"/>
          <w:b/>
          <w:bCs/>
          <w:sz w:val="44"/>
          <w:szCs w:val="44"/>
        </w:rPr>
      </w:pPr>
    </w:p>
    <w:p w14:paraId="2CB5C693" w14:textId="77777777" w:rsidR="002E7971" w:rsidRDefault="002E7971">
      <w:pPr>
        <w:jc w:val="center"/>
        <w:rPr>
          <w:rFonts w:ascii="Times New Roman" w:eastAsia="SimSun" w:hAnsi="Times New Roman" w:cs="Times New Roman"/>
          <w:b/>
          <w:bCs/>
          <w:sz w:val="44"/>
          <w:szCs w:val="44"/>
        </w:rPr>
      </w:pPr>
    </w:p>
    <w:p w14:paraId="548FB6F7" w14:textId="77777777" w:rsidR="002E7971" w:rsidRDefault="002E7971">
      <w:pPr>
        <w:jc w:val="center"/>
        <w:rPr>
          <w:rFonts w:ascii="Times New Roman" w:eastAsia="SimSun" w:hAnsi="Times New Roman" w:cs="Times New Roman"/>
          <w:b/>
          <w:bCs/>
          <w:sz w:val="44"/>
          <w:szCs w:val="44"/>
        </w:rPr>
      </w:pPr>
    </w:p>
    <w:p w14:paraId="286AF919" w14:textId="77777777" w:rsidR="002E7971" w:rsidRDefault="002E7971">
      <w:pPr>
        <w:jc w:val="center"/>
        <w:rPr>
          <w:rFonts w:ascii="Times New Roman" w:eastAsia="SimSun" w:hAnsi="Times New Roman" w:cs="Times New Roman"/>
          <w:b/>
          <w:bCs/>
          <w:sz w:val="44"/>
          <w:szCs w:val="44"/>
        </w:rPr>
      </w:pPr>
    </w:p>
    <w:p w14:paraId="2AE305FB" w14:textId="77777777" w:rsidR="002E7971" w:rsidRDefault="002E7971">
      <w:pPr>
        <w:jc w:val="center"/>
        <w:rPr>
          <w:rFonts w:ascii="Times New Roman" w:eastAsia="SimSun" w:hAnsi="Times New Roman" w:cs="Times New Roman"/>
          <w:b/>
          <w:bCs/>
          <w:sz w:val="44"/>
          <w:szCs w:val="44"/>
        </w:rPr>
      </w:pPr>
    </w:p>
    <w:p w14:paraId="6269361D" w14:textId="77777777" w:rsidR="002E7971" w:rsidRDefault="002E7971">
      <w:pPr>
        <w:jc w:val="center"/>
        <w:rPr>
          <w:rFonts w:ascii="Times New Roman" w:eastAsia="SimSun" w:hAnsi="Times New Roman" w:cs="Times New Roman"/>
          <w:b/>
          <w:bCs/>
          <w:sz w:val="44"/>
          <w:szCs w:val="44"/>
        </w:rPr>
      </w:pPr>
    </w:p>
    <w:tbl>
      <w:tblPr>
        <w:tblStyle w:val="GridTable4-Accent11"/>
        <w:tblpPr w:leftFromText="180" w:rightFromText="180" w:vertAnchor="text" w:horzAnchor="page" w:tblpX="1066" w:tblpY="111"/>
        <w:tblOverlap w:val="never"/>
        <w:tblW w:w="4158" w:type="pct"/>
        <w:tblLayout w:type="fixed"/>
        <w:tblLook w:val="04A0" w:firstRow="1" w:lastRow="0" w:firstColumn="1" w:lastColumn="0" w:noHBand="0" w:noVBand="1"/>
      </w:tblPr>
      <w:tblGrid>
        <w:gridCol w:w="7087"/>
      </w:tblGrid>
      <w:tr w:rsidR="002E7971" w14:paraId="37DF3426" w14:textId="77777777" w:rsidTr="002E7971">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7087" w:type="dxa"/>
            <w:shd w:val="clear" w:color="auto" w:fill="DEEAF6" w:themeFill="accent1" w:themeFillTint="33"/>
          </w:tcPr>
          <w:tbl>
            <w:tblPr>
              <w:tblStyle w:val="GridTable4-Accent11"/>
              <w:tblpPr w:leftFromText="180" w:rightFromText="180" w:vertAnchor="text" w:horzAnchor="margin" w:tblpY="65"/>
              <w:tblW w:w="7090" w:type="dxa"/>
              <w:tblLayout w:type="fixed"/>
              <w:tblLook w:val="04A0" w:firstRow="1" w:lastRow="0" w:firstColumn="1" w:lastColumn="0" w:noHBand="0" w:noVBand="1"/>
            </w:tblPr>
            <w:tblGrid>
              <w:gridCol w:w="7090"/>
            </w:tblGrid>
            <w:tr w:rsidR="00B94205" w14:paraId="21075152" w14:textId="77777777" w:rsidTr="00B94205">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7090" w:type="dxa"/>
                  <w:shd w:val="clear" w:color="auto" w:fill="DEEAF6" w:themeFill="accent1" w:themeFillTint="33"/>
                </w:tcPr>
                <w:p w14:paraId="54F6F44F" w14:textId="77777777" w:rsidR="00B94205" w:rsidRDefault="00B94205" w:rsidP="00B94205">
                  <w:pPr>
                    <w:pStyle w:val="Body"/>
                    <w:spacing w:after="0" w:line="240" w:lineRule="auto"/>
                    <w:rPr>
                      <w:rFonts w:asciiTheme="minorBidi" w:hAnsiTheme="minorBidi" w:cstheme="minorBidi"/>
                      <w:b w:val="0"/>
                      <w:bCs w:val="0"/>
                      <w:color w:val="FFFFFF" w:themeColor="background1"/>
                      <w:sz w:val="32"/>
                      <w:szCs w:val="32"/>
                      <w:lang w:bidi="ar-EG"/>
                    </w:rPr>
                  </w:pPr>
                  <w:r>
                    <w:rPr>
                      <w:rFonts w:ascii="Comic Sans MS" w:hAnsi="Comic Sans MS" w:cs="Comic Sans MS"/>
                      <w:color w:val="auto"/>
                      <w:sz w:val="28"/>
                      <w:szCs w:val="28"/>
                    </w:rPr>
                    <w:t xml:space="preserve">Supervised by </w:t>
                  </w:r>
                </w:p>
              </w:tc>
            </w:tr>
          </w:tbl>
          <w:p w14:paraId="13337369" w14:textId="77777777" w:rsidR="002E7971" w:rsidRPr="00FD04AE" w:rsidRDefault="00FD04AE">
            <w:pPr>
              <w:pStyle w:val="ListParagraph"/>
              <w:ind w:left="0"/>
              <w:rPr>
                <w:b w:val="0"/>
                <w:bCs w:val="0"/>
                <w:color w:val="auto"/>
                <w:sz w:val="28"/>
                <w:szCs w:val="28"/>
                <w:rtl/>
                <w:lang w:bidi="ar-EG"/>
              </w:rPr>
            </w:pPr>
            <w:r w:rsidRPr="00FD04AE">
              <w:rPr>
                <w:rFonts w:ascii="Comic Sans MS" w:hAnsi="Comic Sans MS" w:cs="Comic Sans MS"/>
                <w:color w:val="auto"/>
                <w:sz w:val="28"/>
                <w:szCs w:val="28"/>
              </w:rPr>
              <w:t>Dr. Eman Abdel-Latef</w:t>
            </w:r>
          </w:p>
        </w:tc>
      </w:tr>
      <w:tr w:rsidR="002E7971" w14:paraId="23F72C53" w14:textId="77777777" w:rsidTr="002E7971">
        <w:trPr>
          <w:trHeight w:val="435"/>
        </w:trPr>
        <w:tc>
          <w:tcPr>
            <w:cnfStyle w:val="001000000000" w:firstRow="0" w:lastRow="0" w:firstColumn="1" w:lastColumn="0" w:oddVBand="0" w:evenVBand="0" w:oddHBand="0" w:evenHBand="0" w:firstRowFirstColumn="0" w:firstRowLastColumn="0" w:lastRowFirstColumn="0" w:lastRowLastColumn="0"/>
            <w:tcW w:w="7087" w:type="dxa"/>
          </w:tcPr>
          <w:p w14:paraId="08E067B4" w14:textId="77777777" w:rsidR="002E7971" w:rsidRDefault="00FD04AE">
            <w:pPr>
              <w:pStyle w:val="ListParagraph"/>
              <w:ind w:left="0"/>
              <w:rPr>
                <w:b w:val="0"/>
                <w:bCs w:val="0"/>
                <w:sz w:val="28"/>
                <w:szCs w:val="28"/>
                <w:rtl/>
                <w:lang w:bidi="ar-EG"/>
              </w:rPr>
            </w:pPr>
            <w:r>
              <w:rPr>
                <w:rFonts w:ascii="Comic Sans MS" w:hAnsi="Comic Sans MS" w:cs="Comic Sans MS"/>
                <w:sz w:val="28"/>
                <w:szCs w:val="28"/>
              </w:rPr>
              <w:t>Eng. Sahar Mostafa</w:t>
            </w:r>
          </w:p>
        </w:tc>
      </w:tr>
    </w:tbl>
    <w:p w14:paraId="5C6C2E03" w14:textId="77777777" w:rsidR="002E7971" w:rsidRDefault="002E7971">
      <w:pPr>
        <w:jc w:val="center"/>
        <w:rPr>
          <w:rFonts w:ascii="Times New Roman" w:eastAsia="SimSun" w:hAnsi="Times New Roman" w:cs="Times New Roman"/>
          <w:b/>
          <w:bCs/>
          <w:sz w:val="44"/>
          <w:szCs w:val="44"/>
        </w:rPr>
      </w:pPr>
    </w:p>
    <w:p w14:paraId="3D2E1C54" w14:textId="77777777" w:rsidR="002E7971" w:rsidRDefault="002E7971">
      <w:pPr>
        <w:jc w:val="center"/>
        <w:rPr>
          <w:rFonts w:ascii="Times New Roman" w:eastAsia="SimSun" w:hAnsi="Times New Roman" w:cs="Times New Roman"/>
          <w:b/>
          <w:bCs/>
          <w:sz w:val="44"/>
          <w:szCs w:val="44"/>
        </w:rPr>
      </w:pPr>
    </w:p>
    <w:bookmarkEnd w:id="1"/>
    <w:p w14:paraId="2D01AA4B" w14:textId="77777777" w:rsidR="002E7971" w:rsidRPr="00FD04AE" w:rsidRDefault="002E7971">
      <w:pPr>
        <w:jc w:val="center"/>
        <w:rPr>
          <w:rFonts w:ascii="Times New Roman" w:eastAsia="SimSun" w:hAnsi="Times New Roman" w:cs="Times New Roman"/>
          <w:b/>
          <w:bCs/>
          <w:sz w:val="48"/>
          <w:szCs w:val="48"/>
        </w:rPr>
      </w:pPr>
    </w:p>
    <w:p w14:paraId="33EEC8AD" w14:textId="77777777" w:rsidR="00FD04AE" w:rsidRPr="00FD04AE" w:rsidRDefault="00FD04AE">
      <w:pPr>
        <w:jc w:val="center"/>
        <w:rPr>
          <w:rFonts w:ascii="Times New Roman" w:eastAsia="SimSun" w:hAnsi="Times New Roman" w:cs="Times New Roman"/>
          <w:b/>
          <w:bCs/>
          <w:sz w:val="48"/>
          <w:szCs w:val="48"/>
        </w:rPr>
        <w:sectPr w:rsidR="00FD04AE" w:rsidRPr="00FD04AE" w:rsidSect="00D96E0B">
          <w:headerReference w:type="default" r:id="rId10"/>
          <w:footerReference w:type="default" r:id="rId11"/>
          <w:pgSz w:w="11906" w:h="16838"/>
          <w:pgMar w:top="1440" w:right="1800" w:bottom="1440" w:left="1800" w:header="1701" w:footer="1701" w:gutter="0"/>
          <w:pgBorders w:display="firstPage" w:offsetFrom="page">
            <w:top w:val="threeDEmboss" w:sz="24" w:space="24" w:color="auto"/>
            <w:left w:val="threeDEmboss" w:sz="24" w:space="24" w:color="auto"/>
            <w:bottom w:val="threeDEngrave" w:sz="24" w:space="24" w:color="auto"/>
            <w:right w:val="threeDEngrave" w:sz="24" w:space="24" w:color="auto"/>
          </w:pgBorders>
          <w:cols w:space="0"/>
          <w:titlePg/>
          <w:docGrid w:linePitch="360"/>
        </w:sectPr>
      </w:pPr>
    </w:p>
    <w:p w14:paraId="6A956EFC" w14:textId="77777777" w:rsidR="002E7971" w:rsidRPr="00FD04AE" w:rsidRDefault="00FD04AE" w:rsidP="00FD04AE">
      <w:pPr>
        <w:jc w:val="center"/>
        <w:rPr>
          <w:rFonts w:ascii="Comic Sans MS" w:hAnsi="Comic Sans MS"/>
          <w:sz w:val="24"/>
          <w:szCs w:val="24"/>
          <w:u w:val="thick"/>
        </w:rPr>
      </w:pPr>
      <w:r w:rsidRPr="00FD04AE">
        <w:rPr>
          <w:rFonts w:ascii="Comic Sans MS" w:eastAsia="SimSun" w:hAnsi="Comic Sans MS" w:cs="Times New Roman"/>
          <w:b/>
          <w:bCs/>
          <w:color w:val="000000"/>
          <w:sz w:val="40"/>
          <w:szCs w:val="40"/>
          <w:u w:val="thick"/>
        </w:rPr>
        <w:lastRenderedPageBreak/>
        <w:t>Abstract</w:t>
      </w:r>
    </w:p>
    <w:p w14:paraId="01CFA719" w14:textId="77777777" w:rsidR="002E7971" w:rsidRDefault="002E7971">
      <w:pPr>
        <w:rPr>
          <w:rFonts w:ascii="Times New Roman" w:eastAsia="SimSun" w:hAnsi="Times New Roman"/>
          <w:b/>
          <w:bCs/>
          <w:sz w:val="44"/>
          <w:szCs w:val="44"/>
        </w:rPr>
      </w:pPr>
    </w:p>
    <w:p w14:paraId="164A0CA0" w14:textId="77777777" w:rsidR="002E7971" w:rsidRDefault="00FD04AE">
      <w:pPr>
        <w:rPr>
          <w:rFonts w:ascii="Times New Roman" w:eastAsia="SimSun" w:hAnsi="Times New Roman"/>
          <w:sz w:val="28"/>
          <w:szCs w:val="28"/>
        </w:rPr>
      </w:pPr>
      <w:r>
        <w:rPr>
          <w:rFonts w:ascii="Times New Roman" w:eastAsia="SimSun" w:hAnsi="Times New Roman"/>
          <w:sz w:val="28"/>
          <w:szCs w:val="28"/>
        </w:rPr>
        <w:t>In the dynamic landscape of technological progress, the advent of advanced deep learning techniques, notably Generative Adversarial Networks (GANs) and Variational Auto-encoders (VAEs), has propelled artificial intelligence (AI) content into a realm of heightened credibility and realism. Among these innovations, the emergence of deepfake technology stands out as a powerful tool capable of crafting remarkably authentic synthetic content.</w:t>
      </w:r>
    </w:p>
    <w:p w14:paraId="31D325DA" w14:textId="77777777" w:rsidR="002E7971" w:rsidRDefault="002E7971">
      <w:pPr>
        <w:rPr>
          <w:rFonts w:ascii="Times New Roman" w:eastAsia="SimSun" w:hAnsi="Times New Roman"/>
          <w:b/>
          <w:bCs/>
          <w:sz w:val="44"/>
          <w:szCs w:val="44"/>
        </w:rPr>
      </w:pPr>
    </w:p>
    <w:p w14:paraId="0C5FF0DE" w14:textId="77777777" w:rsidR="002E7971" w:rsidRDefault="00FD04AE">
      <w:pPr>
        <w:rPr>
          <w:rFonts w:ascii="Times New Roman" w:eastAsia="SimSun" w:hAnsi="Times New Roman"/>
          <w:sz w:val="28"/>
          <w:szCs w:val="28"/>
        </w:rPr>
      </w:pPr>
      <w:r>
        <w:rPr>
          <w:rFonts w:ascii="Times New Roman" w:eastAsia="SimSun" w:hAnsi="Times New Roman"/>
          <w:sz w:val="28"/>
          <w:szCs w:val="28"/>
        </w:rPr>
        <w:t>Deepfake, at the crossroads of innovation and deception, opens doors to unprecedented applications in diverse industries like film production, creative arts, and advertising. However, its shadow looms large over Multimedia Information Retrieval Systems (MIPR), challenging facial and speech recognition systems and amplifying the risk of disseminating misleading information.</w:t>
      </w:r>
    </w:p>
    <w:p w14:paraId="57A831DD" w14:textId="77777777" w:rsidR="002E7971" w:rsidRDefault="002E7971">
      <w:pPr>
        <w:rPr>
          <w:rFonts w:ascii="Times New Roman" w:eastAsia="SimSun" w:hAnsi="Times New Roman"/>
          <w:sz w:val="28"/>
          <w:szCs w:val="28"/>
        </w:rPr>
      </w:pPr>
    </w:p>
    <w:p w14:paraId="6A8DD47B" w14:textId="77777777" w:rsidR="002E7971" w:rsidRDefault="00FD04AE">
      <w:pPr>
        <w:rPr>
          <w:rFonts w:ascii="Times New Roman" w:eastAsia="SimSun" w:hAnsi="Times New Roman"/>
          <w:sz w:val="28"/>
          <w:szCs w:val="28"/>
        </w:rPr>
      </w:pPr>
      <w:r>
        <w:rPr>
          <w:rFonts w:ascii="Times New Roman" w:eastAsia="SimSun" w:hAnsi="Times New Roman"/>
          <w:sz w:val="28"/>
          <w:szCs w:val="28"/>
        </w:rPr>
        <w:t>This project addresses the implications of deepfake by introducing a comprehensive model designed to discern the origin of multimedia content, be it text or images. Operating as a vigilant guardian, the project employs cutting-edge algorithms to unveil the subtle intricacies of manipulated visuals, safeguarding against deceptive imagery. Moreover, it navigates the ambiguous boundaries between human-authored and AI-generated content, offering transparency in an era where the authenticity of digital media is increasingly vital.</w:t>
      </w:r>
    </w:p>
    <w:p w14:paraId="5E1D73C9" w14:textId="77777777" w:rsidR="002E7971" w:rsidRDefault="002E7971">
      <w:pPr>
        <w:rPr>
          <w:rFonts w:ascii="Times New Roman" w:eastAsia="SimSun" w:hAnsi="Times New Roman"/>
          <w:sz w:val="28"/>
          <w:szCs w:val="28"/>
        </w:rPr>
      </w:pPr>
    </w:p>
    <w:p w14:paraId="2AEFBE96" w14:textId="77777777" w:rsidR="002E7971" w:rsidRDefault="00FD04AE">
      <w:pPr>
        <w:rPr>
          <w:rFonts w:ascii="Times New Roman" w:eastAsia="SimSun" w:hAnsi="Times New Roman" w:cs="Times New Roman"/>
          <w:sz w:val="28"/>
          <w:szCs w:val="28"/>
        </w:rPr>
      </w:pPr>
      <w:r>
        <w:rPr>
          <w:rFonts w:ascii="Times New Roman" w:eastAsia="SimSun" w:hAnsi="Times New Roman"/>
          <w:sz w:val="28"/>
          <w:szCs w:val="28"/>
        </w:rPr>
        <w:t>With a focus on both image and text, the project stands as a resilient shield against the threats posed by deepfake technology. Beyond protecting facial and speech recognition systems, its scope extends to safeguarding the societal fabric from the perils of misleading information. By championing transparency, authenticity, and ethical use of AI, this project envisions a future where the authenticity of multimedia content prevails, ensuring a robust and trustworthy digital ecosystem.</w:t>
      </w:r>
      <w:r>
        <w:rPr>
          <w:rFonts w:ascii="Times New Roman" w:eastAsia="SimSun" w:hAnsi="Times New Roman" w:cs="Times New Roman"/>
          <w:sz w:val="28"/>
          <w:szCs w:val="28"/>
        </w:rPr>
        <w:br/>
      </w:r>
    </w:p>
    <w:p w14:paraId="4A6F4ECB" w14:textId="77777777" w:rsidR="002E7971" w:rsidRDefault="002E7971">
      <w:pPr>
        <w:jc w:val="center"/>
        <w:rPr>
          <w:rFonts w:ascii="Times New Roman" w:eastAsia="SimSun" w:hAnsi="Times New Roman" w:cs="Times New Roman"/>
          <w:b/>
          <w:bCs/>
          <w:sz w:val="44"/>
          <w:szCs w:val="44"/>
        </w:rPr>
      </w:pPr>
    </w:p>
    <w:p w14:paraId="2B2E9478" w14:textId="77777777" w:rsidR="002E7971" w:rsidRDefault="002E7971">
      <w:pPr>
        <w:jc w:val="center"/>
        <w:rPr>
          <w:rFonts w:ascii="Times New Roman" w:eastAsia="SimSun" w:hAnsi="Times New Roman" w:cs="Times New Roman"/>
          <w:b/>
          <w:bCs/>
          <w:sz w:val="44"/>
          <w:szCs w:val="44"/>
        </w:rPr>
      </w:pPr>
    </w:p>
    <w:p w14:paraId="35028773" w14:textId="77777777" w:rsidR="00F415BA" w:rsidRPr="00F415BA" w:rsidRDefault="00F415BA" w:rsidP="00F415BA">
      <w:pPr>
        <w:rPr>
          <w:rFonts w:ascii="Times New Roman" w:eastAsia="SimSun" w:hAnsi="Times New Roman" w:cs="Times New Roman"/>
          <w:b/>
          <w:bCs/>
          <w:sz w:val="44"/>
          <w:szCs w:val="44"/>
        </w:rPr>
      </w:pPr>
    </w:p>
    <w:p w14:paraId="3D132809" w14:textId="77777777" w:rsidR="00F415BA" w:rsidRPr="005A468B" w:rsidRDefault="00F415BA" w:rsidP="00F415BA">
      <w:pPr>
        <w:jc w:val="center"/>
        <w:rPr>
          <w:rFonts w:ascii="Times New Roman" w:eastAsia="SimSun" w:hAnsi="Times New Roman" w:cs="Times New Roman"/>
          <w:b/>
          <w:bCs/>
          <w:sz w:val="44"/>
          <w:szCs w:val="44"/>
          <w:u w:val="single"/>
        </w:rPr>
      </w:pPr>
      <w:r w:rsidRPr="005A468B">
        <w:rPr>
          <w:rFonts w:ascii="Times New Roman" w:eastAsia="SimSun" w:hAnsi="Times New Roman" w:cs="Times New Roman"/>
          <w:b/>
          <w:bCs/>
          <w:sz w:val="44"/>
          <w:szCs w:val="44"/>
          <w:u w:val="single"/>
        </w:rPr>
        <w:t>Table of Content</w:t>
      </w:r>
    </w:p>
    <w:p w14:paraId="265AAB6E" w14:textId="77777777" w:rsidR="002E7971" w:rsidRDefault="002E7971">
      <w:pPr>
        <w:jc w:val="center"/>
        <w:rPr>
          <w:rFonts w:ascii="Times New Roman" w:eastAsia="SimSun" w:hAnsi="Times New Roman" w:cs="Times New Roman"/>
          <w:b/>
          <w:bCs/>
          <w:sz w:val="44"/>
          <w:szCs w:val="44"/>
          <w:rtl/>
          <w:lang w:bidi="ar-EG"/>
        </w:rPr>
      </w:pPr>
    </w:p>
    <w:sdt>
      <w:sdtPr>
        <w:rPr>
          <w:rFonts w:asciiTheme="minorHAnsi" w:eastAsiaTheme="minorEastAsia" w:hAnsiTheme="minorHAnsi" w:cstheme="minorBidi"/>
          <w:b w:val="0"/>
          <w:bCs w:val="0"/>
          <w:color w:val="auto"/>
          <w:sz w:val="20"/>
          <w:szCs w:val="20"/>
        </w:rPr>
        <w:id w:val="43344020"/>
        <w:docPartObj>
          <w:docPartGallery w:val="Table of Contents"/>
          <w:docPartUnique/>
        </w:docPartObj>
      </w:sdtPr>
      <w:sdtEndPr>
        <w:rPr>
          <w:noProof/>
        </w:rPr>
      </w:sdtEndPr>
      <w:sdtContent>
        <w:p w14:paraId="5C25018A" w14:textId="6A99C3BB" w:rsidR="009B0024" w:rsidRDefault="009B0024">
          <w:pPr>
            <w:pStyle w:val="TOCHeading"/>
          </w:pPr>
          <w:r>
            <w:t>Contents</w:t>
          </w:r>
        </w:p>
        <w:p w14:paraId="76A50C25" w14:textId="4C4179D2" w:rsidR="009B0024" w:rsidRDefault="009B0024">
          <w:pPr>
            <w:pStyle w:val="TOC2"/>
            <w:tabs>
              <w:tab w:val="right" w:leader="dot" w:pos="8302"/>
            </w:tabs>
            <w:ind w:left="400"/>
            <w:rPr>
              <w:noProof/>
              <w:kern w:val="2"/>
              <w:sz w:val="22"/>
              <w:szCs w:val="22"/>
              <w:lang w:eastAsia="en-US"/>
              <w14:ligatures w14:val="standardContextual"/>
            </w:rPr>
          </w:pPr>
          <w:r>
            <w:fldChar w:fldCharType="begin"/>
          </w:r>
          <w:r>
            <w:instrText xml:space="preserve"> TOC \o "1-3" \h \z \u </w:instrText>
          </w:r>
          <w:r>
            <w:fldChar w:fldCharType="separate"/>
          </w:r>
          <w:hyperlink w:anchor="_Toc158319476" w:history="1">
            <w:r w:rsidRPr="00672AFC">
              <w:rPr>
                <w:rStyle w:val="Hyperlink"/>
                <w:rFonts w:ascii="Times New Roman" w:hAnsi="Times New Roman" w:cs="Times New Roman"/>
                <w:noProof/>
                <w:lang w:bidi="ar-EG"/>
              </w:rPr>
              <w:t>1.3 Project Objective To develop a website utilizing machine learning and data processing techniques to detect images and texts generated by AI, aiming to</w:t>
            </w:r>
            <w:r>
              <w:rPr>
                <w:noProof/>
                <w:webHidden/>
              </w:rPr>
              <w:tab/>
            </w:r>
            <w:r>
              <w:rPr>
                <w:noProof/>
                <w:webHidden/>
              </w:rPr>
              <w:fldChar w:fldCharType="begin"/>
            </w:r>
            <w:r>
              <w:rPr>
                <w:noProof/>
                <w:webHidden/>
              </w:rPr>
              <w:instrText xml:space="preserve"> PAGEREF _Toc158319476 \h </w:instrText>
            </w:r>
            <w:r>
              <w:rPr>
                <w:noProof/>
                <w:webHidden/>
              </w:rPr>
            </w:r>
            <w:r>
              <w:rPr>
                <w:noProof/>
                <w:webHidden/>
              </w:rPr>
              <w:fldChar w:fldCharType="separate"/>
            </w:r>
            <w:r>
              <w:rPr>
                <w:noProof/>
                <w:webHidden/>
              </w:rPr>
              <w:t>8</w:t>
            </w:r>
            <w:r>
              <w:rPr>
                <w:noProof/>
                <w:webHidden/>
              </w:rPr>
              <w:fldChar w:fldCharType="end"/>
            </w:r>
          </w:hyperlink>
        </w:p>
        <w:p w14:paraId="34CFE10D" w14:textId="4A4B2488" w:rsidR="009B0024" w:rsidRDefault="00000000">
          <w:pPr>
            <w:pStyle w:val="TOC2"/>
            <w:tabs>
              <w:tab w:val="right" w:leader="dot" w:pos="8302"/>
            </w:tabs>
            <w:ind w:left="400"/>
            <w:rPr>
              <w:noProof/>
              <w:kern w:val="2"/>
              <w:sz w:val="22"/>
              <w:szCs w:val="22"/>
              <w:lang w:eastAsia="en-US"/>
              <w14:ligatures w14:val="standardContextual"/>
            </w:rPr>
          </w:pPr>
          <w:hyperlink w:anchor="_Toc158319477" w:history="1">
            <w:r w:rsidR="009B0024" w:rsidRPr="00672AFC">
              <w:rPr>
                <w:rStyle w:val="Hyperlink"/>
                <w:noProof/>
                <w:lang w:bidi="ar-EG"/>
              </w:rPr>
              <w:t>1.4 Stakeholder List</w:t>
            </w:r>
            <w:r w:rsidR="009B0024">
              <w:rPr>
                <w:noProof/>
                <w:webHidden/>
              </w:rPr>
              <w:tab/>
            </w:r>
            <w:r w:rsidR="009B0024">
              <w:rPr>
                <w:noProof/>
                <w:webHidden/>
              </w:rPr>
              <w:fldChar w:fldCharType="begin"/>
            </w:r>
            <w:r w:rsidR="009B0024">
              <w:rPr>
                <w:noProof/>
                <w:webHidden/>
              </w:rPr>
              <w:instrText xml:space="preserve"> PAGEREF _Toc158319477 \h </w:instrText>
            </w:r>
            <w:r w:rsidR="009B0024">
              <w:rPr>
                <w:noProof/>
                <w:webHidden/>
              </w:rPr>
            </w:r>
            <w:r w:rsidR="009B0024">
              <w:rPr>
                <w:noProof/>
                <w:webHidden/>
              </w:rPr>
              <w:fldChar w:fldCharType="separate"/>
            </w:r>
            <w:r w:rsidR="009B0024">
              <w:rPr>
                <w:noProof/>
                <w:webHidden/>
              </w:rPr>
              <w:t>9</w:t>
            </w:r>
            <w:r w:rsidR="009B0024">
              <w:rPr>
                <w:noProof/>
                <w:webHidden/>
              </w:rPr>
              <w:fldChar w:fldCharType="end"/>
            </w:r>
          </w:hyperlink>
        </w:p>
        <w:p w14:paraId="25F98212" w14:textId="4072DC0D" w:rsidR="009B0024" w:rsidRDefault="00000000">
          <w:pPr>
            <w:pStyle w:val="TOC2"/>
            <w:tabs>
              <w:tab w:val="left" w:pos="840"/>
              <w:tab w:val="right" w:leader="dot" w:pos="8302"/>
            </w:tabs>
            <w:ind w:left="400"/>
            <w:rPr>
              <w:noProof/>
              <w:kern w:val="2"/>
              <w:sz w:val="22"/>
              <w:szCs w:val="22"/>
              <w:lang w:eastAsia="en-US"/>
              <w14:ligatures w14:val="standardContextual"/>
            </w:rPr>
          </w:pPr>
          <w:hyperlink w:anchor="_Toc158319478" w:history="1">
            <w:r w:rsidR="009B0024" w:rsidRPr="00672AFC">
              <w:rPr>
                <w:rStyle w:val="Hyperlink"/>
                <w:rFonts w:ascii="Wingdings" w:hAnsi="Wingdings"/>
                <w:noProof/>
                <w:lang w:bidi="ar-EG"/>
              </w:rPr>
              <w:t></w:t>
            </w:r>
            <w:r w:rsidR="009B0024">
              <w:rPr>
                <w:noProof/>
                <w:kern w:val="2"/>
                <w:sz w:val="22"/>
                <w:szCs w:val="22"/>
                <w:lang w:eastAsia="en-US"/>
                <w14:ligatures w14:val="standardContextual"/>
              </w:rPr>
              <w:tab/>
            </w:r>
            <w:r w:rsidR="009B0024" w:rsidRPr="00672AFC">
              <w:rPr>
                <w:rStyle w:val="Hyperlink"/>
                <w:noProof/>
                <w:lang w:bidi="ar-EG"/>
              </w:rPr>
              <w:t xml:space="preserve">Admin: </w:t>
            </w:r>
            <w:r w:rsidR="009B0024" w:rsidRPr="00672AFC">
              <w:rPr>
                <w:rStyle w:val="Hyperlink"/>
                <w:rFonts w:asciiTheme="majorBidi" w:hAnsiTheme="majorBidi" w:cstheme="majorBidi"/>
                <w:noProof/>
                <w:lang w:bidi="ar-EG"/>
              </w:rPr>
              <w:t>Manages user accounts and profiles</w:t>
            </w:r>
            <w:r w:rsidR="009B0024">
              <w:rPr>
                <w:noProof/>
                <w:webHidden/>
              </w:rPr>
              <w:tab/>
            </w:r>
            <w:r w:rsidR="009B0024">
              <w:rPr>
                <w:noProof/>
                <w:webHidden/>
              </w:rPr>
              <w:fldChar w:fldCharType="begin"/>
            </w:r>
            <w:r w:rsidR="009B0024">
              <w:rPr>
                <w:noProof/>
                <w:webHidden/>
              </w:rPr>
              <w:instrText xml:space="preserve"> PAGEREF _Toc158319478 \h </w:instrText>
            </w:r>
            <w:r w:rsidR="009B0024">
              <w:rPr>
                <w:noProof/>
                <w:webHidden/>
              </w:rPr>
            </w:r>
            <w:r w:rsidR="009B0024">
              <w:rPr>
                <w:noProof/>
                <w:webHidden/>
              </w:rPr>
              <w:fldChar w:fldCharType="separate"/>
            </w:r>
            <w:r w:rsidR="009B0024">
              <w:rPr>
                <w:noProof/>
                <w:webHidden/>
              </w:rPr>
              <w:t>9</w:t>
            </w:r>
            <w:r w:rsidR="009B0024">
              <w:rPr>
                <w:noProof/>
                <w:webHidden/>
              </w:rPr>
              <w:fldChar w:fldCharType="end"/>
            </w:r>
          </w:hyperlink>
        </w:p>
        <w:p w14:paraId="6FFFB7EA" w14:textId="7FB0FB69" w:rsidR="009B0024" w:rsidRDefault="00000000">
          <w:pPr>
            <w:pStyle w:val="TOC2"/>
            <w:tabs>
              <w:tab w:val="right" w:leader="dot" w:pos="8302"/>
            </w:tabs>
            <w:ind w:left="400"/>
            <w:rPr>
              <w:noProof/>
              <w:kern w:val="2"/>
              <w:sz w:val="22"/>
              <w:szCs w:val="22"/>
              <w:lang w:eastAsia="en-US"/>
              <w14:ligatures w14:val="standardContextual"/>
            </w:rPr>
          </w:pPr>
          <w:hyperlink w:anchor="_Toc158319479" w:history="1">
            <w:r w:rsidR="009B0024" w:rsidRPr="00672AFC">
              <w:rPr>
                <w:rStyle w:val="Hyperlink"/>
                <w:noProof/>
                <w:lang w:bidi="ar-EG"/>
              </w:rPr>
              <w:t>1.5 Proposed Scope</w:t>
            </w:r>
            <w:r w:rsidR="009B0024">
              <w:rPr>
                <w:noProof/>
                <w:webHidden/>
              </w:rPr>
              <w:tab/>
            </w:r>
            <w:r w:rsidR="009B0024">
              <w:rPr>
                <w:noProof/>
                <w:webHidden/>
              </w:rPr>
              <w:fldChar w:fldCharType="begin"/>
            </w:r>
            <w:r w:rsidR="009B0024">
              <w:rPr>
                <w:noProof/>
                <w:webHidden/>
              </w:rPr>
              <w:instrText xml:space="preserve"> PAGEREF _Toc158319479 \h </w:instrText>
            </w:r>
            <w:r w:rsidR="009B0024">
              <w:rPr>
                <w:noProof/>
                <w:webHidden/>
              </w:rPr>
            </w:r>
            <w:r w:rsidR="009B0024">
              <w:rPr>
                <w:noProof/>
                <w:webHidden/>
              </w:rPr>
              <w:fldChar w:fldCharType="separate"/>
            </w:r>
            <w:r w:rsidR="009B0024">
              <w:rPr>
                <w:noProof/>
                <w:webHidden/>
              </w:rPr>
              <w:t>9</w:t>
            </w:r>
            <w:r w:rsidR="009B0024">
              <w:rPr>
                <w:noProof/>
                <w:webHidden/>
              </w:rPr>
              <w:fldChar w:fldCharType="end"/>
            </w:r>
          </w:hyperlink>
        </w:p>
        <w:p w14:paraId="403F81DF" w14:textId="0E7028CA" w:rsidR="009B0024" w:rsidRDefault="00000000">
          <w:pPr>
            <w:pStyle w:val="TOC2"/>
            <w:tabs>
              <w:tab w:val="right" w:leader="dot" w:pos="8302"/>
            </w:tabs>
            <w:ind w:left="400"/>
            <w:rPr>
              <w:noProof/>
              <w:kern w:val="2"/>
              <w:sz w:val="22"/>
              <w:szCs w:val="22"/>
              <w:lang w:eastAsia="en-US"/>
              <w14:ligatures w14:val="standardContextual"/>
            </w:rPr>
          </w:pPr>
          <w:hyperlink w:anchor="_Toc158319480" w:history="1">
            <w:r w:rsidR="009B0024" w:rsidRPr="00672AFC">
              <w:rPr>
                <w:rStyle w:val="Hyperlink"/>
                <w:noProof/>
                <w:lang w:bidi="ar-EG"/>
              </w:rPr>
              <w:t>1.6 Project Constraints</w:t>
            </w:r>
            <w:r w:rsidR="009B0024">
              <w:rPr>
                <w:noProof/>
                <w:webHidden/>
              </w:rPr>
              <w:tab/>
            </w:r>
            <w:r w:rsidR="009B0024">
              <w:rPr>
                <w:noProof/>
                <w:webHidden/>
              </w:rPr>
              <w:fldChar w:fldCharType="begin"/>
            </w:r>
            <w:r w:rsidR="009B0024">
              <w:rPr>
                <w:noProof/>
                <w:webHidden/>
              </w:rPr>
              <w:instrText xml:space="preserve"> PAGEREF _Toc158319480 \h </w:instrText>
            </w:r>
            <w:r w:rsidR="009B0024">
              <w:rPr>
                <w:noProof/>
                <w:webHidden/>
              </w:rPr>
            </w:r>
            <w:r w:rsidR="009B0024">
              <w:rPr>
                <w:noProof/>
                <w:webHidden/>
              </w:rPr>
              <w:fldChar w:fldCharType="separate"/>
            </w:r>
            <w:r w:rsidR="009B0024">
              <w:rPr>
                <w:noProof/>
                <w:webHidden/>
              </w:rPr>
              <w:t>10</w:t>
            </w:r>
            <w:r w:rsidR="009B0024">
              <w:rPr>
                <w:noProof/>
                <w:webHidden/>
              </w:rPr>
              <w:fldChar w:fldCharType="end"/>
            </w:r>
          </w:hyperlink>
        </w:p>
        <w:p w14:paraId="5F661736" w14:textId="43BAF014" w:rsidR="009B0024" w:rsidRDefault="00000000">
          <w:pPr>
            <w:pStyle w:val="TOC3"/>
            <w:tabs>
              <w:tab w:val="right" w:leader="dot" w:pos="8302"/>
            </w:tabs>
            <w:ind w:left="800"/>
            <w:rPr>
              <w:noProof/>
              <w:kern w:val="2"/>
              <w:sz w:val="22"/>
              <w:szCs w:val="22"/>
              <w:lang w:eastAsia="en-US"/>
              <w14:ligatures w14:val="standardContextual"/>
            </w:rPr>
          </w:pPr>
          <w:hyperlink w:anchor="_Toc158319481" w:history="1">
            <w:r w:rsidR="009B0024" w:rsidRPr="00672AFC">
              <w:rPr>
                <w:rStyle w:val="Hyperlink"/>
                <w:rFonts w:ascii="Comic Sans MS" w:hAnsi="Comic Sans MS" w:cs="Comic Sans MS"/>
                <w:noProof/>
              </w:rPr>
              <w:t>2.2.5 Sequence diagram 2.2.5.1-User</w:t>
            </w:r>
            <w:r w:rsidR="009B0024">
              <w:rPr>
                <w:noProof/>
                <w:webHidden/>
              </w:rPr>
              <w:tab/>
            </w:r>
            <w:r w:rsidR="009B0024">
              <w:rPr>
                <w:noProof/>
                <w:webHidden/>
              </w:rPr>
              <w:fldChar w:fldCharType="begin"/>
            </w:r>
            <w:r w:rsidR="009B0024">
              <w:rPr>
                <w:noProof/>
                <w:webHidden/>
              </w:rPr>
              <w:instrText xml:space="preserve"> PAGEREF _Toc158319481 \h </w:instrText>
            </w:r>
            <w:r w:rsidR="009B0024">
              <w:rPr>
                <w:noProof/>
                <w:webHidden/>
              </w:rPr>
            </w:r>
            <w:r w:rsidR="009B0024">
              <w:rPr>
                <w:noProof/>
                <w:webHidden/>
              </w:rPr>
              <w:fldChar w:fldCharType="separate"/>
            </w:r>
            <w:r w:rsidR="009B0024">
              <w:rPr>
                <w:noProof/>
                <w:webHidden/>
              </w:rPr>
              <w:t>39</w:t>
            </w:r>
            <w:r w:rsidR="009B0024">
              <w:rPr>
                <w:noProof/>
                <w:webHidden/>
              </w:rPr>
              <w:fldChar w:fldCharType="end"/>
            </w:r>
          </w:hyperlink>
        </w:p>
        <w:p w14:paraId="6A954C3B" w14:textId="5B797971" w:rsidR="009B0024" w:rsidRDefault="00000000">
          <w:pPr>
            <w:pStyle w:val="TOC3"/>
            <w:tabs>
              <w:tab w:val="right" w:leader="dot" w:pos="8302"/>
            </w:tabs>
            <w:ind w:left="800"/>
            <w:rPr>
              <w:noProof/>
              <w:kern w:val="2"/>
              <w:sz w:val="22"/>
              <w:szCs w:val="22"/>
              <w:lang w:eastAsia="en-US"/>
              <w14:ligatures w14:val="standardContextual"/>
            </w:rPr>
          </w:pPr>
          <w:hyperlink w:anchor="_Toc158319482" w:history="1">
            <w:r w:rsidR="009B0024" w:rsidRPr="00672AFC">
              <w:rPr>
                <w:rStyle w:val="Hyperlink"/>
                <w:rFonts w:ascii="Comic Sans MS" w:hAnsi="Comic Sans MS" w:cs="Comic Sans MS"/>
                <w:noProof/>
              </w:rPr>
              <w:t>Figure 15</w:t>
            </w:r>
            <w:r w:rsidR="009B0024">
              <w:rPr>
                <w:noProof/>
                <w:webHidden/>
              </w:rPr>
              <w:tab/>
            </w:r>
            <w:r w:rsidR="009B0024">
              <w:rPr>
                <w:noProof/>
                <w:webHidden/>
              </w:rPr>
              <w:fldChar w:fldCharType="begin"/>
            </w:r>
            <w:r w:rsidR="009B0024">
              <w:rPr>
                <w:noProof/>
                <w:webHidden/>
              </w:rPr>
              <w:instrText xml:space="preserve"> PAGEREF _Toc158319482 \h </w:instrText>
            </w:r>
            <w:r w:rsidR="009B0024">
              <w:rPr>
                <w:noProof/>
                <w:webHidden/>
              </w:rPr>
            </w:r>
            <w:r w:rsidR="009B0024">
              <w:rPr>
                <w:noProof/>
                <w:webHidden/>
              </w:rPr>
              <w:fldChar w:fldCharType="separate"/>
            </w:r>
            <w:r w:rsidR="009B0024">
              <w:rPr>
                <w:noProof/>
                <w:webHidden/>
              </w:rPr>
              <w:t>39</w:t>
            </w:r>
            <w:r w:rsidR="009B0024">
              <w:rPr>
                <w:noProof/>
                <w:webHidden/>
              </w:rPr>
              <w:fldChar w:fldCharType="end"/>
            </w:r>
          </w:hyperlink>
        </w:p>
        <w:p w14:paraId="7C9A568F" w14:textId="236B5028" w:rsidR="009B0024" w:rsidRDefault="00000000">
          <w:pPr>
            <w:pStyle w:val="TOC3"/>
            <w:tabs>
              <w:tab w:val="right" w:leader="dot" w:pos="8302"/>
            </w:tabs>
            <w:ind w:left="800"/>
            <w:rPr>
              <w:noProof/>
              <w:kern w:val="2"/>
              <w:sz w:val="22"/>
              <w:szCs w:val="22"/>
              <w:lang w:eastAsia="en-US"/>
              <w14:ligatures w14:val="standardContextual"/>
            </w:rPr>
          </w:pPr>
          <w:hyperlink w:anchor="_Toc158319483" w:history="1">
            <w:r w:rsidR="009B0024" w:rsidRPr="00672AFC">
              <w:rPr>
                <w:rStyle w:val="Hyperlink"/>
                <w:rFonts w:ascii="Comic Sans MS" w:hAnsi="Comic Sans MS" w:cs="Comic Sans MS"/>
                <w:noProof/>
              </w:rPr>
              <w:t>2.2.6 Class Diagram</w:t>
            </w:r>
            <w:r w:rsidR="009B0024">
              <w:rPr>
                <w:noProof/>
                <w:webHidden/>
              </w:rPr>
              <w:tab/>
            </w:r>
            <w:r w:rsidR="009B0024">
              <w:rPr>
                <w:noProof/>
                <w:webHidden/>
              </w:rPr>
              <w:fldChar w:fldCharType="begin"/>
            </w:r>
            <w:r w:rsidR="009B0024">
              <w:rPr>
                <w:noProof/>
                <w:webHidden/>
              </w:rPr>
              <w:instrText xml:space="preserve"> PAGEREF _Toc158319483 \h </w:instrText>
            </w:r>
            <w:r w:rsidR="009B0024">
              <w:rPr>
                <w:noProof/>
                <w:webHidden/>
              </w:rPr>
            </w:r>
            <w:r w:rsidR="009B0024">
              <w:rPr>
                <w:noProof/>
                <w:webHidden/>
              </w:rPr>
              <w:fldChar w:fldCharType="separate"/>
            </w:r>
            <w:r w:rsidR="009B0024">
              <w:rPr>
                <w:noProof/>
                <w:webHidden/>
              </w:rPr>
              <w:t>40</w:t>
            </w:r>
            <w:r w:rsidR="009B0024">
              <w:rPr>
                <w:noProof/>
                <w:webHidden/>
              </w:rPr>
              <w:fldChar w:fldCharType="end"/>
            </w:r>
          </w:hyperlink>
        </w:p>
        <w:p w14:paraId="47F7B811" w14:textId="5697B9BE" w:rsidR="009B0024" w:rsidRDefault="00000000">
          <w:pPr>
            <w:pStyle w:val="TOC3"/>
            <w:tabs>
              <w:tab w:val="right" w:leader="dot" w:pos="8302"/>
            </w:tabs>
            <w:ind w:left="800"/>
            <w:rPr>
              <w:noProof/>
              <w:kern w:val="2"/>
              <w:sz w:val="22"/>
              <w:szCs w:val="22"/>
              <w:lang w:eastAsia="en-US"/>
              <w14:ligatures w14:val="standardContextual"/>
            </w:rPr>
          </w:pPr>
          <w:hyperlink w:anchor="_Toc158319484" w:history="1">
            <w:r w:rsidR="009B0024" w:rsidRPr="00672AFC">
              <w:rPr>
                <w:rStyle w:val="Hyperlink"/>
                <w:rFonts w:ascii="Abadi" w:hAnsi="Abadi"/>
                <w:noProof/>
                <w:lang w:eastAsia="en-US"/>
              </w:rPr>
              <w:t>2.2.7</w:t>
            </w:r>
            <w:r w:rsidR="009B0024" w:rsidRPr="00672AFC">
              <w:rPr>
                <w:rStyle w:val="Hyperlink"/>
                <w:rFonts w:ascii="Comic Sans MS" w:hAnsi="Comic Sans MS" w:cs="Comic Sans MS"/>
                <w:noProof/>
              </w:rPr>
              <w:t xml:space="preserve"> Database Design</w:t>
            </w:r>
            <w:r w:rsidR="009B0024">
              <w:rPr>
                <w:noProof/>
                <w:webHidden/>
              </w:rPr>
              <w:tab/>
            </w:r>
            <w:r w:rsidR="009B0024">
              <w:rPr>
                <w:noProof/>
                <w:webHidden/>
              </w:rPr>
              <w:fldChar w:fldCharType="begin"/>
            </w:r>
            <w:r w:rsidR="009B0024">
              <w:rPr>
                <w:noProof/>
                <w:webHidden/>
              </w:rPr>
              <w:instrText xml:space="preserve"> PAGEREF _Toc158319484 \h </w:instrText>
            </w:r>
            <w:r w:rsidR="009B0024">
              <w:rPr>
                <w:noProof/>
                <w:webHidden/>
              </w:rPr>
            </w:r>
            <w:r w:rsidR="009B0024">
              <w:rPr>
                <w:noProof/>
                <w:webHidden/>
              </w:rPr>
              <w:fldChar w:fldCharType="separate"/>
            </w:r>
            <w:r w:rsidR="009B0024">
              <w:rPr>
                <w:noProof/>
                <w:webHidden/>
              </w:rPr>
              <w:t>42</w:t>
            </w:r>
            <w:r w:rsidR="009B0024">
              <w:rPr>
                <w:noProof/>
                <w:webHidden/>
              </w:rPr>
              <w:fldChar w:fldCharType="end"/>
            </w:r>
          </w:hyperlink>
        </w:p>
        <w:p w14:paraId="055D316E" w14:textId="1D0B6BA7" w:rsidR="009B0024" w:rsidRDefault="00000000">
          <w:pPr>
            <w:pStyle w:val="TOC2"/>
            <w:tabs>
              <w:tab w:val="left" w:pos="1260"/>
              <w:tab w:val="right" w:leader="dot" w:pos="8302"/>
            </w:tabs>
            <w:ind w:left="400"/>
            <w:rPr>
              <w:noProof/>
              <w:kern w:val="2"/>
              <w:sz w:val="22"/>
              <w:szCs w:val="22"/>
              <w:lang w:eastAsia="en-US"/>
              <w14:ligatures w14:val="standardContextual"/>
            </w:rPr>
          </w:pPr>
          <w:hyperlink w:anchor="_Toc158319485" w:history="1">
            <w:r w:rsidR="009B0024" w:rsidRPr="00672AFC">
              <w:rPr>
                <w:rStyle w:val="Hyperlink"/>
                <w:rFonts w:ascii="Times New Roman" w:hAnsi="Times New Roman" w:cs="Times New Roman"/>
                <w:noProof/>
              </w:rPr>
              <w:t>2.1</w:t>
            </w:r>
            <w:r w:rsidR="009B0024">
              <w:rPr>
                <w:noProof/>
                <w:kern w:val="2"/>
                <w:sz w:val="22"/>
                <w:szCs w:val="22"/>
                <w:lang w:eastAsia="en-US"/>
                <w14:ligatures w14:val="standardContextual"/>
              </w:rPr>
              <w:tab/>
            </w:r>
            <w:r w:rsidR="009B0024" w:rsidRPr="00672AFC">
              <w:rPr>
                <w:rStyle w:val="Hyperlink"/>
                <w:rFonts w:ascii="Comic Sans MS" w:hAnsi="Comic Sans MS" w:cs="Comic Sans MS"/>
                <w:noProof/>
              </w:rPr>
              <w:t xml:space="preserve">2.2.8 ERD Diagram   </w:t>
            </w:r>
            <w:r w:rsidR="009B0024" w:rsidRPr="00672AFC">
              <w:rPr>
                <w:rStyle w:val="Hyperlink"/>
                <w:rFonts w:ascii="Segoe Print" w:hAnsi="Segoe Print" w:cs="Segoe Print"/>
                <w:noProof/>
              </w:rPr>
              <w:t xml:space="preserve">               Figure 19</w:t>
            </w:r>
            <w:r w:rsidR="009B0024">
              <w:rPr>
                <w:noProof/>
                <w:webHidden/>
              </w:rPr>
              <w:tab/>
            </w:r>
            <w:r w:rsidR="009B0024">
              <w:rPr>
                <w:noProof/>
                <w:webHidden/>
              </w:rPr>
              <w:fldChar w:fldCharType="begin"/>
            </w:r>
            <w:r w:rsidR="009B0024">
              <w:rPr>
                <w:noProof/>
                <w:webHidden/>
              </w:rPr>
              <w:instrText xml:space="preserve"> PAGEREF _Toc158319485 \h </w:instrText>
            </w:r>
            <w:r w:rsidR="009B0024">
              <w:rPr>
                <w:noProof/>
                <w:webHidden/>
              </w:rPr>
            </w:r>
            <w:r w:rsidR="009B0024">
              <w:rPr>
                <w:noProof/>
                <w:webHidden/>
              </w:rPr>
              <w:fldChar w:fldCharType="separate"/>
            </w:r>
            <w:r w:rsidR="009B0024">
              <w:rPr>
                <w:noProof/>
                <w:webHidden/>
              </w:rPr>
              <w:t>43</w:t>
            </w:r>
            <w:r w:rsidR="009B0024">
              <w:rPr>
                <w:noProof/>
                <w:webHidden/>
              </w:rPr>
              <w:fldChar w:fldCharType="end"/>
            </w:r>
          </w:hyperlink>
        </w:p>
        <w:p w14:paraId="633E06DA" w14:textId="75E56524" w:rsidR="009B0024" w:rsidRDefault="00000000">
          <w:pPr>
            <w:pStyle w:val="TOC2"/>
            <w:tabs>
              <w:tab w:val="right" w:leader="dot" w:pos="8302"/>
            </w:tabs>
            <w:ind w:left="400"/>
            <w:rPr>
              <w:noProof/>
              <w:kern w:val="2"/>
              <w:sz w:val="22"/>
              <w:szCs w:val="22"/>
              <w:lang w:eastAsia="en-US"/>
              <w14:ligatures w14:val="standardContextual"/>
            </w:rPr>
          </w:pPr>
          <w:hyperlink w:anchor="_Toc158319486" w:history="1">
            <w:r w:rsidR="009B0024" w:rsidRPr="00672AFC">
              <w:rPr>
                <w:rStyle w:val="Hyperlink"/>
                <w:rFonts w:ascii="Comic Sans MS" w:hAnsi="Comic Sans MS"/>
                <w:noProof/>
              </w:rPr>
              <w:t>2.3 Used Technologies and tools.</w:t>
            </w:r>
            <w:r w:rsidR="009B0024">
              <w:rPr>
                <w:noProof/>
                <w:webHidden/>
              </w:rPr>
              <w:tab/>
            </w:r>
            <w:r w:rsidR="009B0024">
              <w:rPr>
                <w:noProof/>
                <w:webHidden/>
              </w:rPr>
              <w:fldChar w:fldCharType="begin"/>
            </w:r>
            <w:r w:rsidR="009B0024">
              <w:rPr>
                <w:noProof/>
                <w:webHidden/>
              </w:rPr>
              <w:instrText xml:space="preserve"> PAGEREF _Toc158319486 \h </w:instrText>
            </w:r>
            <w:r w:rsidR="009B0024">
              <w:rPr>
                <w:noProof/>
                <w:webHidden/>
              </w:rPr>
            </w:r>
            <w:r w:rsidR="009B0024">
              <w:rPr>
                <w:noProof/>
                <w:webHidden/>
              </w:rPr>
              <w:fldChar w:fldCharType="separate"/>
            </w:r>
            <w:r w:rsidR="009B0024">
              <w:rPr>
                <w:noProof/>
                <w:webHidden/>
              </w:rPr>
              <w:t>44</w:t>
            </w:r>
            <w:r w:rsidR="009B0024">
              <w:rPr>
                <w:noProof/>
                <w:webHidden/>
              </w:rPr>
              <w:fldChar w:fldCharType="end"/>
            </w:r>
          </w:hyperlink>
        </w:p>
        <w:p w14:paraId="5D99B462" w14:textId="4F32444E" w:rsidR="009B0024" w:rsidRDefault="00000000">
          <w:pPr>
            <w:pStyle w:val="TOC3"/>
            <w:tabs>
              <w:tab w:val="right" w:leader="dot" w:pos="8302"/>
            </w:tabs>
            <w:ind w:left="800"/>
            <w:rPr>
              <w:noProof/>
              <w:kern w:val="2"/>
              <w:sz w:val="22"/>
              <w:szCs w:val="22"/>
              <w:lang w:eastAsia="en-US"/>
              <w14:ligatures w14:val="standardContextual"/>
            </w:rPr>
          </w:pPr>
          <w:hyperlink w:anchor="_Toc158319487" w:history="1">
            <w:r w:rsidR="009B0024" w:rsidRPr="00672AFC">
              <w:rPr>
                <w:rStyle w:val="Hyperlink"/>
                <w:rFonts w:ascii="Comic Sans MS" w:hAnsi="Comic Sans MS"/>
                <w:noProof/>
              </w:rPr>
              <w:t>2.3.1.Technologies</w:t>
            </w:r>
            <w:r w:rsidR="009B0024">
              <w:rPr>
                <w:noProof/>
                <w:webHidden/>
              </w:rPr>
              <w:tab/>
            </w:r>
            <w:r w:rsidR="009B0024">
              <w:rPr>
                <w:noProof/>
                <w:webHidden/>
              </w:rPr>
              <w:fldChar w:fldCharType="begin"/>
            </w:r>
            <w:r w:rsidR="009B0024">
              <w:rPr>
                <w:noProof/>
                <w:webHidden/>
              </w:rPr>
              <w:instrText xml:space="preserve"> PAGEREF _Toc158319487 \h </w:instrText>
            </w:r>
            <w:r w:rsidR="009B0024">
              <w:rPr>
                <w:noProof/>
                <w:webHidden/>
              </w:rPr>
            </w:r>
            <w:r w:rsidR="009B0024">
              <w:rPr>
                <w:noProof/>
                <w:webHidden/>
              </w:rPr>
              <w:fldChar w:fldCharType="separate"/>
            </w:r>
            <w:r w:rsidR="009B0024">
              <w:rPr>
                <w:noProof/>
                <w:webHidden/>
              </w:rPr>
              <w:t>44</w:t>
            </w:r>
            <w:r w:rsidR="009B0024">
              <w:rPr>
                <w:noProof/>
                <w:webHidden/>
              </w:rPr>
              <w:fldChar w:fldCharType="end"/>
            </w:r>
          </w:hyperlink>
        </w:p>
        <w:p w14:paraId="6CA9EF9C" w14:textId="4E5AB0BF" w:rsidR="009B0024" w:rsidRDefault="00000000">
          <w:pPr>
            <w:pStyle w:val="TOC3"/>
            <w:tabs>
              <w:tab w:val="right" w:leader="dot" w:pos="8302"/>
            </w:tabs>
            <w:ind w:left="800"/>
            <w:rPr>
              <w:noProof/>
              <w:kern w:val="2"/>
              <w:sz w:val="22"/>
              <w:szCs w:val="22"/>
              <w:lang w:eastAsia="en-US"/>
              <w14:ligatures w14:val="standardContextual"/>
            </w:rPr>
          </w:pPr>
          <w:hyperlink w:anchor="_Toc158319488" w:history="1">
            <w:r w:rsidR="009B0024" w:rsidRPr="00672AFC">
              <w:rPr>
                <w:rStyle w:val="Hyperlink"/>
                <w:rFonts w:ascii="Comic Sans MS" w:hAnsi="Comic Sans MS"/>
                <w:noProof/>
              </w:rPr>
              <w:t>2.3.2.tools</w:t>
            </w:r>
            <w:r w:rsidR="009B0024">
              <w:rPr>
                <w:noProof/>
                <w:webHidden/>
              </w:rPr>
              <w:tab/>
            </w:r>
            <w:r w:rsidR="009B0024">
              <w:rPr>
                <w:noProof/>
                <w:webHidden/>
              </w:rPr>
              <w:fldChar w:fldCharType="begin"/>
            </w:r>
            <w:r w:rsidR="009B0024">
              <w:rPr>
                <w:noProof/>
                <w:webHidden/>
              </w:rPr>
              <w:instrText xml:space="preserve"> PAGEREF _Toc158319488 \h </w:instrText>
            </w:r>
            <w:r w:rsidR="009B0024">
              <w:rPr>
                <w:noProof/>
                <w:webHidden/>
              </w:rPr>
            </w:r>
            <w:r w:rsidR="009B0024">
              <w:rPr>
                <w:noProof/>
                <w:webHidden/>
              </w:rPr>
              <w:fldChar w:fldCharType="separate"/>
            </w:r>
            <w:r w:rsidR="009B0024">
              <w:rPr>
                <w:noProof/>
                <w:webHidden/>
              </w:rPr>
              <w:t>44</w:t>
            </w:r>
            <w:r w:rsidR="009B0024">
              <w:rPr>
                <w:noProof/>
                <w:webHidden/>
              </w:rPr>
              <w:fldChar w:fldCharType="end"/>
            </w:r>
          </w:hyperlink>
        </w:p>
        <w:p w14:paraId="12B901F9" w14:textId="083B6B8D" w:rsidR="009B0024" w:rsidRDefault="009B0024">
          <w:r>
            <w:rPr>
              <w:b/>
              <w:bCs/>
              <w:noProof/>
            </w:rPr>
            <w:fldChar w:fldCharType="end"/>
          </w:r>
        </w:p>
      </w:sdtContent>
    </w:sdt>
    <w:p w14:paraId="7F6F7459" w14:textId="77777777" w:rsidR="002E7971" w:rsidRDefault="002E7971" w:rsidP="009B0024">
      <w:pPr>
        <w:rPr>
          <w:rFonts w:ascii="Times New Roman" w:eastAsia="SimSun" w:hAnsi="Times New Roman" w:cs="Times New Roman"/>
          <w:b/>
          <w:bCs/>
          <w:sz w:val="44"/>
          <w:szCs w:val="44"/>
          <w:lang w:bidi="ar-EG"/>
        </w:rPr>
      </w:pPr>
    </w:p>
    <w:p w14:paraId="71CF6EEB" w14:textId="77777777" w:rsidR="002E7971" w:rsidRDefault="002E7971">
      <w:pPr>
        <w:jc w:val="center"/>
        <w:rPr>
          <w:rFonts w:ascii="Times New Roman" w:eastAsia="SimSun" w:hAnsi="Times New Roman" w:cs="Times New Roman"/>
          <w:b/>
          <w:bCs/>
          <w:sz w:val="44"/>
          <w:szCs w:val="44"/>
        </w:rPr>
      </w:pPr>
    </w:p>
    <w:p w14:paraId="3DDF1F7D" w14:textId="77777777" w:rsidR="002E7971" w:rsidRDefault="002E7971">
      <w:pPr>
        <w:jc w:val="center"/>
        <w:rPr>
          <w:rFonts w:ascii="Times New Roman" w:eastAsia="SimSun" w:hAnsi="Times New Roman" w:cs="Times New Roman"/>
          <w:b/>
          <w:bCs/>
          <w:sz w:val="44"/>
          <w:szCs w:val="44"/>
        </w:rPr>
      </w:pPr>
    </w:p>
    <w:p w14:paraId="33C7CA77" w14:textId="77777777" w:rsidR="002E7971" w:rsidRDefault="002E7971">
      <w:pPr>
        <w:jc w:val="center"/>
        <w:rPr>
          <w:rFonts w:ascii="Times New Roman" w:eastAsia="SimSun" w:hAnsi="Times New Roman" w:cs="Times New Roman"/>
          <w:b/>
          <w:bCs/>
          <w:sz w:val="44"/>
          <w:szCs w:val="44"/>
        </w:rPr>
      </w:pPr>
    </w:p>
    <w:p w14:paraId="12AEF8B9" w14:textId="77777777" w:rsidR="002E7971" w:rsidRDefault="002E7971">
      <w:pPr>
        <w:jc w:val="center"/>
        <w:rPr>
          <w:rFonts w:ascii="Times New Roman" w:eastAsia="SimSun" w:hAnsi="Times New Roman" w:cs="Times New Roman"/>
          <w:b/>
          <w:bCs/>
          <w:sz w:val="44"/>
          <w:szCs w:val="44"/>
        </w:rPr>
      </w:pPr>
    </w:p>
    <w:p w14:paraId="5D887B3E" w14:textId="77777777" w:rsidR="002E7971" w:rsidRDefault="002E7971">
      <w:pPr>
        <w:jc w:val="center"/>
        <w:rPr>
          <w:rFonts w:ascii="Times New Roman" w:eastAsia="SimSun" w:hAnsi="Times New Roman" w:cs="Times New Roman"/>
          <w:b/>
          <w:bCs/>
          <w:sz w:val="44"/>
          <w:szCs w:val="44"/>
        </w:rPr>
      </w:pPr>
    </w:p>
    <w:p w14:paraId="57ECCF8A" w14:textId="77777777" w:rsidR="002E7971" w:rsidRDefault="002E7971">
      <w:pPr>
        <w:jc w:val="center"/>
        <w:rPr>
          <w:rFonts w:ascii="Times New Roman" w:eastAsia="SimSun" w:hAnsi="Times New Roman" w:cs="Times New Roman"/>
          <w:b/>
          <w:bCs/>
          <w:sz w:val="44"/>
          <w:szCs w:val="44"/>
        </w:rPr>
      </w:pPr>
    </w:p>
    <w:p w14:paraId="32E2CF0E" w14:textId="77777777" w:rsidR="002E7971" w:rsidRDefault="002E7971">
      <w:pPr>
        <w:jc w:val="center"/>
        <w:rPr>
          <w:rFonts w:ascii="Times New Roman" w:eastAsia="SimSun" w:hAnsi="Times New Roman" w:cs="Times New Roman"/>
          <w:b/>
          <w:bCs/>
          <w:sz w:val="44"/>
          <w:szCs w:val="44"/>
        </w:rPr>
      </w:pPr>
    </w:p>
    <w:p w14:paraId="422E1178" w14:textId="77777777" w:rsidR="002E7971" w:rsidRDefault="002E7971">
      <w:pPr>
        <w:jc w:val="center"/>
        <w:rPr>
          <w:rFonts w:ascii="Times New Roman" w:eastAsia="SimSun" w:hAnsi="Times New Roman" w:cs="Times New Roman"/>
          <w:b/>
          <w:bCs/>
          <w:sz w:val="44"/>
          <w:szCs w:val="44"/>
        </w:rPr>
      </w:pPr>
    </w:p>
    <w:p w14:paraId="7C610A12" w14:textId="77777777" w:rsidR="002E7971" w:rsidRDefault="002E7971">
      <w:pPr>
        <w:jc w:val="center"/>
        <w:rPr>
          <w:rFonts w:ascii="Times New Roman" w:eastAsia="SimSun" w:hAnsi="Times New Roman" w:cs="Times New Roman"/>
          <w:b/>
          <w:bCs/>
          <w:sz w:val="44"/>
          <w:szCs w:val="44"/>
        </w:rPr>
      </w:pPr>
    </w:p>
    <w:p w14:paraId="31CC60CE" w14:textId="77777777" w:rsidR="002E7971" w:rsidRDefault="002E7971" w:rsidP="00FD04AE">
      <w:pPr>
        <w:rPr>
          <w:rFonts w:ascii="Times New Roman" w:eastAsia="SimSun" w:hAnsi="Times New Roman" w:cs="Times New Roman"/>
          <w:b/>
          <w:bCs/>
          <w:sz w:val="44"/>
          <w:szCs w:val="44"/>
        </w:rPr>
        <w:sectPr w:rsidR="002E7971" w:rsidSect="00D96E0B">
          <w:headerReference w:type="default" r:id="rId12"/>
          <w:headerReference w:type="first" r:id="rId13"/>
          <w:pgSz w:w="11906" w:h="16838"/>
          <w:pgMar w:top="1440" w:right="1797" w:bottom="1440" w:left="1797" w:header="1701" w:footer="1701" w:gutter="0"/>
          <w:cols w:space="0"/>
          <w:titlePg/>
          <w:docGrid w:linePitch="360"/>
        </w:sectPr>
      </w:pPr>
    </w:p>
    <w:p w14:paraId="08AA99E1" w14:textId="77777777" w:rsidR="002E7971" w:rsidRDefault="002E7971" w:rsidP="00FD04AE">
      <w:pPr>
        <w:rPr>
          <w:rFonts w:ascii="Times New Roman" w:eastAsia="SimSun" w:hAnsi="Times New Roman" w:cs="Times New Roman"/>
          <w:b/>
          <w:bCs/>
          <w:sz w:val="44"/>
          <w:szCs w:val="44"/>
        </w:rPr>
      </w:pPr>
    </w:p>
    <w:p w14:paraId="13DDF474" w14:textId="77777777" w:rsidR="002E7971" w:rsidRPr="00FD04AE" w:rsidRDefault="00FD04AE" w:rsidP="00FD04AE">
      <w:pPr>
        <w:jc w:val="center"/>
        <w:rPr>
          <w:rFonts w:ascii="Comic Sans MS" w:eastAsia="SimSun" w:hAnsi="Comic Sans MS" w:cs="Comic Sans MS"/>
          <w:b/>
          <w:bCs/>
          <w:color w:val="000000"/>
          <w:sz w:val="31"/>
          <w:szCs w:val="31"/>
          <w:u w:val="single"/>
        </w:rPr>
      </w:pPr>
      <w:r w:rsidRPr="00FD04AE">
        <w:rPr>
          <w:rFonts w:ascii="Comic Sans MS" w:eastAsia="SimSun" w:hAnsi="Comic Sans MS" w:cs="Comic Sans MS"/>
          <w:b/>
          <w:bCs/>
          <w:color w:val="000000"/>
          <w:sz w:val="31"/>
          <w:szCs w:val="31"/>
          <w:u w:val="single"/>
        </w:rPr>
        <w:t>LIST OF FIGURES</w:t>
      </w:r>
    </w:p>
    <w:p w14:paraId="44F7C3F5" w14:textId="77777777" w:rsidR="002E7971" w:rsidRDefault="002E7971">
      <w:pPr>
        <w:rPr>
          <w:rFonts w:ascii="Comic Sans MS" w:eastAsia="SimSun" w:hAnsi="Comic Sans MS" w:cs="Comic Sans MS"/>
          <w:b/>
          <w:bCs/>
          <w:color w:val="000000"/>
          <w:sz w:val="31"/>
          <w:szCs w:val="31"/>
        </w:rPr>
      </w:pPr>
    </w:p>
    <w:p w14:paraId="70256238" w14:textId="77777777" w:rsidR="002E7971" w:rsidRDefault="002E7971">
      <w:pPr>
        <w:rPr>
          <w:sz w:val="22"/>
          <w:szCs w:val="22"/>
        </w:rPr>
      </w:pPr>
    </w:p>
    <w:p w14:paraId="653604D7" w14:textId="77777777" w:rsidR="002E7971" w:rsidRDefault="00FD04AE">
      <w:pPr>
        <w:rPr>
          <w:rFonts w:ascii="Abadi" w:hAnsi="Abadi" w:cs="Abadi"/>
          <w:b/>
          <w:bCs/>
          <w:sz w:val="24"/>
          <w:szCs w:val="24"/>
        </w:rPr>
      </w:pPr>
      <w:r>
        <w:rPr>
          <w:rFonts w:ascii="Abadi" w:hAnsi="Abadi" w:cs="Abadi"/>
          <w:b/>
          <w:bCs/>
          <w:sz w:val="24"/>
          <w:szCs w:val="24"/>
        </w:rPr>
        <w:t>Figure 1: Use Case ……………………………………………..</w:t>
      </w:r>
    </w:p>
    <w:p w14:paraId="646487BE" w14:textId="77777777" w:rsidR="002E7971" w:rsidRDefault="00FD04AE">
      <w:pPr>
        <w:rPr>
          <w:rFonts w:ascii="Abadi" w:hAnsi="Abadi" w:cs="Abadi"/>
          <w:b/>
          <w:bCs/>
          <w:sz w:val="24"/>
          <w:szCs w:val="24"/>
        </w:rPr>
      </w:pPr>
      <w:r>
        <w:rPr>
          <w:rFonts w:ascii="Abadi" w:hAnsi="Abadi" w:cs="Abadi"/>
          <w:b/>
          <w:bCs/>
          <w:sz w:val="24"/>
          <w:szCs w:val="24"/>
        </w:rPr>
        <w:t>Figure 2: Activity Diagram - Sign-Up…………………………</w:t>
      </w:r>
    </w:p>
    <w:p w14:paraId="7FB8637B" w14:textId="77777777" w:rsidR="002E7971" w:rsidRDefault="00FD04AE">
      <w:pPr>
        <w:rPr>
          <w:rFonts w:ascii="Abadi" w:hAnsi="Abadi" w:cs="Abadi"/>
          <w:b/>
          <w:bCs/>
          <w:sz w:val="24"/>
          <w:szCs w:val="24"/>
        </w:rPr>
      </w:pPr>
      <w:r>
        <w:rPr>
          <w:rFonts w:ascii="Abadi" w:hAnsi="Abadi" w:cs="Abadi"/>
          <w:b/>
          <w:bCs/>
          <w:sz w:val="24"/>
          <w:szCs w:val="24"/>
        </w:rPr>
        <w:t>Figure 3: Activity Diagram - Sign In…………………………</w:t>
      </w:r>
    </w:p>
    <w:p w14:paraId="5FCD4F42" w14:textId="77777777" w:rsidR="002E7971" w:rsidRDefault="00FD04AE">
      <w:pPr>
        <w:rPr>
          <w:rFonts w:ascii="Abadi" w:hAnsi="Abadi" w:cs="Abadi"/>
          <w:b/>
          <w:bCs/>
          <w:sz w:val="24"/>
          <w:szCs w:val="24"/>
        </w:rPr>
      </w:pPr>
      <w:r>
        <w:rPr>
          <w:rFonts w:ascii="Abadi" w:hAnsi="Abadi" w:cs="Abadi"/>
          <w:b/>
          <w:bCs/>
          <w:sz w:val="24"/>
          <w:szCs w:val="24"/>
        </w:rPr>
        <w:t>Figure 4: Activity Diagram - Select Media Type………</w:t>
      </w:r>
    </w:p>
    <w:p w14:paraId="62666E44" w14:textId="77777777" w:rsidR="002E7971" w:rsidRDefault="00FD04AE">
      <w:pPr>
        <w:rPr>
          <w:rFonts w:ascii="Abadi" w:hAnsi="Abadi" w:cs="Abadi"/>
          <w:b/>
          <w:bCs/>
          <w:sz w:val="24"/>
          <w:szCs w:val="24"/>
        </w:rPr>
      </w:pPr>
      <w:r>
        <w:rPr>
          <w:rFonts w:ascii="Abadi" w:hAnsi="Abadi" w:cs="Abadi"/>
          <w:b/>
          <w:bCs/>
          <w:sz w:val="24"/>
          <w:szCs w:val="24"/>
        </w:rPr>
        <w:t>Figure 5: Activity Diagram - Upload Media……………………</w:t>
      </w:r>
    </w:p>
    <w:p w14:paraId="0EA117FF" w14:textId="77777777" w:rsidR="002E7971" w:rsidRDefault="00FD04AE">
      <w:pPr>
        <w:rPr>
          <w:rFonts w:ascii="Abadi" w:hAnsi="Abadi" w:cs="Abadi"/>
          <w:b/>
          <w:bCs/>
          <w:sz w:val="24"/>
          <w:szCs w:val="24"/>
        </w:rPr>
      </w:pPr>
      <w:r>
        <w:rPr>
          <w:rFonts w:ascii="Abadi" w:hAnsi="Abadi" w:cs="Abadi"/>
          <w:b/>
          <w:bCs/>
          <w:sz w:val="24"/>
          <w:szCs w:val="24"/>
        </w:rPr>
        <w:t>Figure 6: Activity Diagram - Detect AI-Generated Media</w:t>
      </w:r>
    </w:p>
    <w:p w14:paraId="55225DB0" w14:textId="77777777" w:rsidR="002E7971" w:rsidRDefault="00FD04AE">
      <w:pPr>
        <w:rPr>
          <w:rFonts w:ascii="Abadi" w:hAnsi="Abadi" w:cs="Abadi"/>
          <w:b/>
          <w:bCs/>
          <w:sz w:val="24"/>
          <w:szCs w:val="24"/>
        </w:rPr>
      </w:pPr>
      <w:r>
        <w:rPr>
          <w:rFonts w:ascii="Abadi" w:hAnsi="Abadi" w:cs="Abadi"/>
          <w:b/>
          <w:bCs/>
          <w:sz w:val="24"/>
          <w:szCs w:val="24"/>
        </w:rPr>
        <w:t>Figure 7: Activity Diagram - Feedback………………</w:t>
      </w:r>
    </w:p>
    <w:p w14:paraId="227110CA" w14:textId="77777777" w:rsidR="002E7971" w:rsidRDefault="00FD04AE">
      <w:pPr>
        <w:rPr>
          <w:rFonts w:ascii="Abadi" w:hAnsi="Abadi" w:cs="Abadi"/>
          <w:b/>
          <w:bCs/>
          <w:sz w:val="24"/>
          <w:szCs w:val="24"/>
        </w:rPr>
      </w:pPr>
      <w:r>
        <w:rPr>
          <w:rFonts w:ascii="Abadi" w:hAnsi="Abadi" w:cs="Abadi"/>
          <w:b/>
          <w:bCs/>
          <w:sz w:val="24"/>
          <w:szCs w:val="24"/>
        </w:rPr>
        <w:t>Figure 8: Activity Diagram - Subscription………………….</w:t>
      </w:r>
    </w:p>
    <w:p w14:paraId="669DE5C7" w14:textId="77777777" w:rsidR="002E7971" w:rsidRDefault="00FD04AE">
      <w:pPr>
        <w:rPr>
          <w:rFonts w:ascii="Abadi" w:hAnsi="Abadi" w:cs="Abadi"/>
          <w:b/>
          <w:bCs/>
          <w:sz w:val="24"/>
          <w:szCs w:val="24"/>
        </w:rPr>
      </w:pPr>
      <w:r>
        <w:rPr>
          <w:rFonts w:ascii="Abadi" w:hAnsi="Abadi" w:cs="Abadi"/>
          <w:b/>
          <w:bCs/>
          <w:sz w:val="24"/>
          <w:szCs w:val="24"/>
        </w:rPr>
        <w:t>Figure 9: Activity Diagram - Admin Management……</w:t>
      </w:r>
    </w:p>
    <w:p w14:paraId="5284FFAC" w14:textId="77777777" w:rsidR="002E7971" w:rsidRDefault="00FD04AE">
      <w:pPr>
        <w:rPr>
          <w:rFonts w:ascii="Abadi" w:hAnsi="Abadi" w:cs="Abadi"/>
          <w:b/>
          <w:bCs/>
          <w:sz w:val="24"/>
          <w:szCs w:val="24"/>
        </w:rPr>
      </w:pPr>
      <w:r>
        <w:rPr>
          <w:rFonts w:ascii="Abadi" w:hAnsi="Abadi" w:cs="Abadi"/>
          <w:b/>
          <w:bCs/>
          <w:sz w:val="24"/>
          <w:szCs w:val="24"/>
        </w:rPr>
        <w:t>Figure 10: Activity Diagram - Show History…………</w:t>
      </w:r>
    </w:p>
    <w:p w14:paraId="53515767" w14:textId="77777777" w:rsidR="002E7971" w:rsidRDefault="00FD04AE">
      <w:pPr>
        <w:rPr>
          <w:rFonts w:ascii="Abadi" w:hAnsi="Abadi" w:cs="Abadi"/>
          <w:b/>
          <w:bCs/>
          <w:sz w:val="24"/>
          <w:szCs w:val="24"/>
        </w:rPr>
      </w:pPr>
      <w:r>
        <w:rPr>
          <w:rFonts w:ascii="Abadi" w:hAnsi="Abadi" w:cs="Abadi"/>
          <w:b/>
          <w:bCs/>
          <w:sz w:val="24"/>
          <w:szCs w:val="24"/>
        </w:rPr>
        <w:t>Figure 11: Activity Diagram - Edit Profile…………</w:t>
      </w:r>
    </w:p>
    <w:p w14:paraId="7292F629" w14:textId="77777777" w:rsidR="002E7971" w:rsidRDefault="00FD04AE">
      <w:pPr>
        <w:rPr>
          <w:rFonts w:ascii="Abadi" w:hAnsi="Abadi" w:cs="Abadi"/>
          <w:b/>
          <w:bCs/>
          <w:sz w:val="24"/>
          <w:szCs w:val="24"/>
        </w:rPr>
      </w:pPr>
      <w:r>
        <w:rPr>
          <w:rFonts w:ascii="Abadi" w:hAnsi="Abadi" w:cs="Abadi"/>
          <w:b/>
          <w:bCs/>
          <w:sz w:val="24"/>
          <w:szCs w:val="24"/>
        </w:rPr>
        <w:t>Figure 12: Context Diagram……………..</w:t>
      </w:r>
    </w:p>
    <w:p w14:paraId="0AFA8ABE" w14:textId="77777777" w:rsidR="002E7971" w:rsidRDefault="00FD04AE">
      <w:pPr>
        <w:rPr>
          <w:rFonts w:ascii="Abadi" w:hAnsi="Abadi" w:cs="Abadi"/>
          <w:b/>
          <w:bCs/>
          <w:sz w:val="24"/>
          <w:szCs w:val="24"/>
        </w:rPr>
      </w:pPr>
      <w:r>
        <w:rPr>
          <w:rFonts w:ascii="Abadi" w:hAnsi="Abadi" w:cs="Abadi"/>
          <w:b/>
          <w:bCs/>
          <w:sz w:val="24"/>
          <w:szCs w:val="24"/>
        </w:rPr>
        <w:t>Figure 13: Data Flow Diagram - Level 0…………………</w:t>
      </w:r>
    </w:p>
    <w:p w14:paraId="48A95AA3" w14:textId="77777777" w:rsidR="002E7971" w:rsidRDefault="00FD04AE">
      <w:pPr>
        <w:rPr>
          <w:rFonts w:ascii="Abadi" w:hAnsi="Abadi" w:cs="Abadi"/>
          <w:b/>
          <w:bCs/>
          <w:sz w:val="24"/>
          <w:szCs w:val="24"/>
        </w:rPr>
      </w:pPr>
      <w:r>
        <w:rPr>
          <w:rFonts w:ascii="Abadi" w:hAnsi="Abadi" w:cs="Abadi"/>
          <w:b/>
          <w:bCs/>
          <w:sz w:val="24"/>
          <w:szCs w:val="24"/>
        </w:rPr>
        <w:t>Figure 14: Data Flow Diagram - Level 1………………</w:t>
      </w:r>
    </w:p>
    <w:p w14:paraId="24070139" w14:textId="77777777" w:rsidR="002E7971" w:rsidRDefault="00FD04AE">
      <w:pPr>
        <w:rPr>
          <w:rFonts w:ascii="Abadi" w:hAnsi="Abadi" w:cs="Abadi"/>
          <w:b/>
          <w:bCs/>
          <w:sz w:val="24"/>
          <w:szCs w:val="24"/>
        </w:rPr>
      </w:pPr>
      <w:r>
        <w:rPr>
          <w:rFonts w:ascii="Abadi" w:hAnsi="Abadi" w:cs="Abadi"/>
          <w:b/>
          <w:bCs/>
          <w:sz w:val="24"/>
          <w:szCs w:val="24"/>
        </w:rPr>
        <w:t>Figure 15: Sequence Diagram-User…………………………….</w:t>
      </w:r>
      <w:r>
        <w:rPr>
          <w:rFonts w:ascii="Abadi" w:hAnsi="Abadi" w:cs="Abadi"/>
          <w:b/>
          <w:bCs/>
          <w:sz w:val="24"/>
          <w:szCs w:val="24"/>
        </w:rPr>
        <w:br/>
        <w:t>Figure 16: Sequence Diagram-Admin…………………………….</w:t>
      </w:r>
    </w:p>
    <w:p w14:paraId="3BC6B1A9" w14:textId="77777777" w:rsidR="002E7971" w:rsidRDefault="00FD04AE">
      <w:pPr>
        <w:rPr>
          <w:rFonts w:ascii="Abadi" w:hAnsi="Abadi" w:cs="Abadi"/>
          <w:b/>
          <w:bCs/>
          <w:sz w:val="24"/>
          <w:szCs w:val="24"/>
        </w:rPr>
      </w:pPr>
      <w:r>
        <w:rPr>
          <w:rFonts w:ascii="Abadi" w:hAnsi="Abadi" w:cs="Abadi"/>
          <w:b/>
          <w:bCs/>
          <w:sz w:val="24"/>
          <w:szCs w:val="24"/>
        </w:rPr>
        <w:t>Figure 17: Class Diagram……………………………………..</w:t>
      </w:r>
    </w:p>
    <w:p w14:paraId="509A84F3" w14:textId="77777777" w:rsidR="002E7971" w:rsidRDefault="00FD04AE">
      <w:pPr>
        <w:rPr>
          <w:rFonts w:ascii="Abadi" w:hAnsi="Abadi" w:cs="Abadi"/>
          <w:b/>
          <w:bCs/>
          <w:sz w:val="24"/>
          <w:szCs w:val="24"/>
        </w:rPr>
      </w:pPr>
      <w:r>
        <w:rPr>
          <w:rFonts w:ascii="Abadi" w:hAnsi="Abadi" w:cs="Abadi"/>
          <w:b/>
          <w:bCs/>
          <w:sz w:val="24"/>
          <w:szCs w:val="24"/>
        </w:rPr>
        <w:t>Figure 18: Database Design…………………………..</w:t>
      </w:r>
    </w:p>
    <w:p w14:paraId="52EB2EF9" w14:textId="77777777" w:rsidR="002E7971" w:rsidRDefault="00FD04AE">
      <w:pPr>
        <w:rPr>
          <w:rFonts w:ascii="Abadi" w:hAnsi="Abadi" w:cs="Abadi"/>
          <w:b/>
          <w:bCs/>
          <w:sz w:val="24"/>
          <w:szCs w:val="24"/>
        </w:rPr>
      </w:pPr>
      <w:r>
        <w:rPr>
          <w:rFonts w:ascii="Abadi" w:hAnsi="Abadi" w:cs="Abadi"/>
          <w:b/>
          <w:bCs/>
          <w:sz w:val="24"/>
          <w:szCs w:val="24"/>
        </w:rPr>
        <w:t>Figure 19: ERD Diagram………………………………….</w:t>
      </w:r>
    </w:p>
    <w:p w14:paraId="2375F85A" w14:textId="77777777" w:rsidR="002E7971" w:rsidRDefault="002E7971">
      <w:pPr>
        <w:jc w:val="center"/>
        <w:rPr>
          <w:rFonts w:ascii="Comic Sans MS" w:eastAsia="SimSun" w:hAnsi="Comic Sans MS" w:cs="Comic Sans MS"/>
          <w:b/>
          <w:bCs/>
          <w:sz w:val="44"/>
          <w:szCs w:val="44"/>
        </w:rPr>
      </w:pPr>
    </w:p>
    <w:p w14:paraId="7FC54BC4" w14:textId="77777777" w:rsidR="002E7971" w:rsidRDefault="002E7971">
      <w:pPr>
        <w:jc w:val="center"/>
        <w:rPr>
          <w:rFonts w:ascii="Times New Roman" w:eastAsia="SimSun" w:hAnsi="Times New Roman" w:cs="Times New Roman"/>
          <w:b/>
          <w:bCs/>
          <w:sz w:val="44"/>
          <w:szCs w:val="44"/>
        </w:rPr>
      </w:pPr>
    </w:p>
    <w:p w14:paraId="4EF88B73" w14:textId="77777777" w:rsidR="002E7971" w:rsidRDefault="002E7971">
      <w:pPr>
        <w:jc w:val="center"/>
        <w:rPr>
          <w:rFonts w:ascii="Times New Roman" w:eastAsia="SimSun" w:hAnsi="Times New Roman" w:cs="Times New Roman"/>
          <w:b/>
          <w:bCs/>
          <w:sz w:val="44"/>
          <w:szCs w:val="44"/>
        </w:rPr>
      </w:pPr>
    </w:p>
    <w:p w14:paraId="300A8E53" w14:textId="77777777" w:rsidR="002E7971" w:rsidRDefault="002E7971">
      <w:pPr>
        <w:jc w:val="center"/>
        <w:rPr>
          <w:rFonts w:ascii="Times New Roman" w:eastAsia="SimSun" w:hAnsi="Times New Roman" w:cs="Times New Roman"/>
          <w:b/>
          <w:bCs/>
          <w:sz w:val="44"/>
          <w:szCs w:val="44"/>
        </w:rPr>
      </w:pPr>
    </w:p>
    <w:p w14:paraId="2002CDF0" w14:textId="77777777" w:rsidR="002E7971" w:rsidRDefault="002E7971">
      <w:pPr>
        <w:jc w:val="both"/>
        <w:rPr>
          <w:rFonts w:ascii="Times New Roman" w:eastAsia="SimSun" w:hAnsi="Times New Roman" w:cs="Times New Roman"/>
          <w:b/>
          <w:bCs/>
          <w:sz w:val="44"/>
          <w:szCs w:val="44"/>
        </w:rPr>
      </w:pPr>
    </w:p>
    <w:p w14:paraId="26A3241D" w14:textId="77777777" w:rsidR="00FD04AE" w:rsidRDefault="00FD04AE">
      <w:pPr>
        <w:ind w:firstLineChars="800" w:firstLine="3213"/>
        <w:jc w:val="both"/>
        <w:rPr>
          <w:rFonts w:ascii="Times New Roman" w:eastAsia="Times New Roman" w:hAnsi="Times New Roman" w:cs="Times New Roman"/>
          <w:b/>
          <w:bCs/>
          <w:color w:val="000000"/>
          <w:sz w:val="40"/>
          <w:szCs w:val="40"/>
          <w:u w:val="single"/>
        </w:rPr>
      </w:pPr>
    </w:p>
    <w:p w14:paraId="5BAD41A7" w14:textId="77777777" w:rsidR="002E7971" w:rsidRDefault="00FD04AE">
      <w:pPr>
        <w:ind w:firstLineChars="800" w:firstLine="3213"/>
        <w:jc w:val="both"/>
        <w:rPr>
          <w:rFonts w:ascii="Times New Roman" w:eastAsia="Times New Roman" w:hAnsi="Times New Roman" w:cs="Times New Roman"/>
          <w:b/>
          <w:bCs/>
          <w:sz w:val="36"/>
          <w:szCs w:val="36"/>
          <w:u w:val="single"/>
        </w:rPr>
      </w:pPr>
      <w:r>
        <w:rPr>
          <w:rFonts w:ascii="Times New Roman" w:eastAsia="Times New Roman" w:hAnsi="Times New Roman" w:cs="Times New Roman"/>
          <w:b/>
          <w:bCs/>
          <w:color w:val="000000"/>
          <w:sz w:val="40"/>
          <w:szCs w:val="40"/>
          <w:u w:val="single"/>
        </w:rPr>
        <w:t>C h a p t e r O n e</w:t>
      </w:r>
    </w:p>
    <w:p w14:paraId="20BC8AB2" w14:textId="77777777" w:rsidR="002E7971" w:rsidRDefault="002E7971">
      <w:pPr>
        <w:jc w:val="both"/>
        <w:rPr>
          <w:rFonts w:ascii="Times New Roman" w:eastAsia="Times New Roman" w:hAnsi="Times New Roman" w:cs="Times New Roman"/>
          <w:b/>
          <w:bCs/>
          <w:sz w:val="24"/>
          <w:szCs w:val="24"/>
        </w:rPr>
      </w:pPr>
    </w:p>
    <w:p w14:paraId="7C219F22" w14:textId="77777777" w:rsidR="002E7971" w:rsidRDefault="00FD04AE">
      <w:pPr>
        <w:rPr>
          <w:rFonts w:asciiTheme="majorBidi" w:hAnsiTheme="majorBidi" w:cstheme="majorBidi"/>
          <w:sz w:val="32"/>
          <w:szCs w:val="32"/>
          <w:rtl/>
          <w:lang w:bidi="ar-EG"/>
        </w:rPr>
      </w:pPr>
      <w:r>
        <w:rPr>
          <w:rFonts w:asciiTheme="majorBidi" w:eastAsia="Times New Roman" w:hAnsiTheme="majorBidi" w:cstheme="majorBidi"/>
          <w:b/>
          <w:bCs/>
          <w:color w:val="000000"/>
          <w:sz w:val="32"/>
          <w:szCs w:val="32"/>
        </w:rPr>
        <w:t>1. Introduction</w:t>
      </w:r>
      <w:r>
        <w:rPr>
          <w:rFonts w:asciiTheme="majorBidi" w:eastAsia="Times New Roman" w:hAnsiTheme="majorBidi" w:cstheme="majorBidi"/>
          <w:b/>
          <w:bCs/>
          <w:color w:val="000000"/>
          <w:sz w:val="32"/>
          <w:szCs w:val="32"/>
        </w:rPr>
        <w:br/>
      </w:r>
      <w:r>
        <w:rPr>
          <w:rFonts w:asciiTheme="majorBidi" w:hAnsiTheme="majorBidi" w:cstheme="majorBidi"/>
          <w:sz w:val="32"/>
          <w:szCs w:val="32"/>
        </w:rPr>
        <w:t xml:space="preserve">In an era dominated by advanced artificial intelligence, the line between authentic and AI-generated content has blurred, raising concerns about misinformation and deepfake threats. Our project, the AI-Generated Media Detection System, addresses these challenges by introducing a cutting-edge model to discern </w:t>
      </w:r>
      <w:r>
        <w:rPr>
          <w:rFonts w:asciiTheme="majorBidi" w:hAnsiTheme="majorBidi" w:cstheme="majorBidi"/>
          <w:sz w:val="32"/>
          <w:szCs w:val="32"/>
        </w:rPr>
        <w:lastRenderedPageBreak/>
        <w:t>between content created by humans and that produced by AI. Focused on images and text, our web-based platform aims to empower users to verify the authenticity of media content in an increasingly complex digital landscape. Join us in building a tool that navigates the evolving realm of AI-generated content, ensuring trust and reliability in digital interactions</w:t>
      </w:r>
    </w:p>
    <w:p w14:paraId="30E2DEB4" w14:textId="77777777" w:rsidR="002E7971" w:rsidRDefault="00FD04AE">
      <w:pPr>
        <w:rPr>
          <w:rFonts w:ascii="Segoe UI" w:hAnsi="Segoe UI" w:cs="Segoe UI"/>
          <w:b/>
          <w:bCs/>
          <w:color w:val="374151"/>
          <w:rtl/>
          <w:lang w:bidi="ar-EG"/>
        </w:rPr>
      </w:pPr>
      <w:r>
        <w:rPr>
          <w:rFonts w:ascii="Segoe UI" w:hAnsi="Segoe UI" w:cs="Segoe UI"/>
          <w:b/>
          <w:bCs/>
          <w:color w:val="374151"/>
        </w:rPr>
        <w:t>=====================================================</w:t>
      </w:r>
    </w:p>
    <w:p w14:paraId="0A8662E8" w14:textId="77777777" w:rsidR="002E7971" w:rsidRDefault="00FD04AE">
      <w:pPr>
        <w:rPr>
          <w:rFonts w:asciiTheme="majorBidi" w:hAnsiTheme="majorBidi" w:cstheme="majorBidi"/>
          <w:b/>
          <w:bCs/>
          <w:sz w:val="32"/>
          <w:szCs w:val="32"/>
          <w:rtl/>
          <w:lang w:bidi="ar-EG"/>
        </w:rPr>
      </w:pPr>
      <w:r>
        <w:rPr>
          <w:rFonts w:asciiTheme="majorBidi" w:hAnsiTheme="majorBidi" w:cs="Times New Roman"/>
          <w:b/>
          <w:bCs/>
          <w:sz w:val="32"/>
          <w:szCs w:val="32"/>
          <w:lang w:bidi="ar-EG"/>
        </w:rPr>
        <w:t xml:space="preserve">1.1 Problem Definition </w:t>
      </w:r>
    </w:p>
    <w:p w14:paraId="608D04A5" w14:textId="77777777" w:rsidR="002E7971" w:rsidRDefault="00FD04AE">
      <w:pPr>
        <w:rPr>
          <w:rFonts w:asciiTheme="majorBidi" w:hAnsiTheme="majorBidi" w:cstheme="majorBidi"/>
          <w:sz w:val="28"/>
          <w:szCs w:val="28"/>
          <w:lang w:bidi="ar-EG"/>
        </w:rPr>
      </w:pPr>
      <w:r>
        <w:rPr>
          <w:rFonts w:asciiTheme="majorBidi" w:hAnsiTheme="majorBidi" w:cstheme="majorBidi"/>
          <w:sz w:val="28"/>
          <w:szCs w:val="28"/>
          <w:lang w:bidi="ar-EG"/>
        </w:rPr>
        <w:t>In the rapidly evolving landscape of artificial intelligence, tech giants like OpenAI, Meta, Microsoft, and Google engage in a competitive race, focusing on groundbreaking technologies such as transformers, Generative Adversarial Networks (GANs), and Large Language Models (LLMs). This fervent competition stems from the realization that AI is a pivotal force shaping the future</w:t>
      </w:r>
      <w:r>
        <w:rPr>
          <w:rFonts w:asciiTheme="majorBidi" w:hAnsiTheme="majorBidi" w:cstheme="majorBidi"/>
          <w:sz w:val="28"/>
          <w:szCs w:val="28"/>
          <w:rtl/>
          <w:lang w:bidi="ar-EG"/>
        </w:rPr>
        <w:t>.</w:t>
      </w:r>
    </w:p>
    <w:p w14:paraId="1CF807C8" w14:textId="77777777" w:rsidR="002E7971" w:rsidRDefault="002E7971">
      <w:pPr>
        <w:rPr>
          <w:rFonts w:asciiTheme="majorBidi" w:hAnsiTheme="majorBidi" w:cstheme="majorBidi"/>
          <w:sz w:val="28"/>
          <w:szCs w:val="28"/>
          <w:rtl/>
          <w:lang w:bidi="ar-EG"/>
        </w:rPr>
      </w:pPr>
    </w:p>
    <w:p w14:paraId="724F5553" w14:textId="77777777" w:rsidR="002E7971" w:rsidRDefault="00FD04AE">
      <w:pPr>
        <w:rPr>
          <w:rFonts w:asciiTheme="majorBidi" w:hAnsiTheme="majorBidi" w:cstheme="majorBidi"/>
          <w:sz w:val="28"/>
          <w:szCs w:val="28"/>
          <w:lang w:bidi="ar-EG"/>
        </w:rPr>
      </w:pPr>
      <w:r>
        <w:rPr>
          <w:rFonts w:asciiTheme="majorBidi" w:hAnsiTheme="majorBidi" w:cstheme="majorBidi"/>
          <w:sz w:val="28"/>
          <w:szCs w:val="28"/>
          <w:lang w:bidi="ar-EG"/>
        </w:rPr>
        <w:t>With the emergence of advanced AI, particularly GANs and Transformers, there is a remarkable stride in creating lifelike images. However, this progress brings forth a pressing challenge – the increasing difficulty in distinguishing AI-generated images from real ones. This predicament gives rise to issues like fake profiles, scams, and the dissemination of deceptive information, reminiscent of challenges posed by fake news</w:t>
      </w:r>
      <w:r>
        <w:rPr>
          <w:rFonts w:asciiTheme="majorBidi" w:hAnsiTheme="majorBidi" w:cstheme="majorBidi"/>
          <w:sz w:val="28"/>
          <w:szCs w:val="28"/>
          <w:rtl/>
          <w:lang w:bidi="ar-EG"/>
        </w:rPr>
        <w:t>.</w:t>
      </w:r>
    </w:p>
    <w:p w14:paraId="688950E7" w14:textId="77777777" w:rsidR="002E7971" w:rsidRDefault="002E7971">
      <w:pPr>
        <w:rPr>
          <w:rFonts w:asciiTheme="majorBidi" w:hAnsiTheme="majorBidi" w:cstheme="majorBidi"/>
          <w:sz w:val="28"/>
          <w:szCs w:val="28"/>
          <w:rtl/>
          <w:lang w:bidi="ar-EG"/>
        </w:rPr>
      </w:pPr>
    </w:p>
    <w:p w14:paraId="76F1A294" w14:textId="77777777" w:rsidR="002E7971" w:rsidRDefault="00FD04AE">
      <w:pPr>
        <w:rPr>
          <w:rFonts w:asciiTheme="majorBidi" w:hAnsiTheme="majorBidi" w:cstheme="majorBidi"/>
          <w:sz w:val="28"/>
          <w:szCs w:val="28"/>
          <w:rtl/>
          <w:lang w:bidi="ar-EG"/>
        </w:rPr>
      </w:pPr>
      <w:r>
        <w:rPr>
          <w:rFonts w:asciiTheme="majorBidi" w:hAnsiTheme="majorBidi" w:cstheme="majorBidi"/>
          <w:sz w:val="28"/>
          <w:szCs w:val="28"/>
          <w:lang w:bidi="ar-EG"/>
        </w:rPr>
        <w:t>Large Language Models (LLMs) contribute to the predicament by generating text that closely mirrors human language. This poses a unique challenge, especially in educational settings where discerning between authentic student work and AI-generated content becomes intricate</w:t>
      </w:r>
      <w:r>
        <w:rPr>
          <w:rFonts w:asciiTheme="majorBidi" w:hAnsiTheme="majorBidi" w:cstheme="majorBidi"/>
          <w:sz w:val="28"/>
          <w:szCs w:val="28"/>
          <w:rtl/>
          <w:lang w:bidi="ar-EG"/>
        </w:rPr>
        <w:t>.</w:t>
      </w:r>
    </w:p>
    <w:p w14:paraId="2EF700DA" w14:textId="77777777" w:rsidR="002E7971" w:rsidRDefault="002E7971">
      <w:pPr>
        <w:rPr>
          <w:rFonts w:asciiTheme="majorBidi" w:hAnsiTheme="majorBidi" w:cstheme="majorBidi"/>
          <w:sz w:val="28"/>
          <w:szCs w:val="28"/>
          <w:rtl/>
          <w:lang w:bidi="ar-EG"/>
        </w:rPr>
      </w:pPr>
    </w:p>
    <w:p w14:paraId="54E8730D" w14:textId="77777777" w:rsidR="002E7971" w:rsidRDefault="002E7971">
      <w:pPr>
        <w:rPr>
          <w:rFonts w:asciiTheme="majorBidi" w:hAnsiTheme="majorBidi" w:cstheme="majorBidi"/>
          <w:sz w:val="28"/>
          <w:szCs w:val="28"/>
          <w:rtl/>
          <w:lang w:bidi="ar-EG"/>
        </w:rPr>
        <w:sectPr w:rsidR="002E7971" w:rsidSect="00D96E0B">
          <w:headerReference w:type="default" r:id="rId14"/>
          <w:headerReference w:type="first" r:id="rId15"/>
          <w:pgSz w:w="11906" w:h="16838"/>
          <w:pgMar w:top="1440" w:right="1797" w:bottom="1440" w:left="1797" w:header="1701" w:footer="1701" w:gutter="0"/>
          <w:cols w:space="0"/>
          <w:titlePg/>
          <w:docGrid w:linePitch="360"/>
        </w:sectPr>
      </w:pPr>
    </w:p>
    <w:p w14:paraId="74929AFA" w14:textId="77777777" w:rsidR="002E7971" w:rsidRDefault="002E7971">
      <w:pPr>
        <w:rPr>
          <w:rFonts w:asciiTheme="majorBidi" w:hAnsiTheme="majorBidi" w:cstheme="majorBidi"/>
          <w:sz w:val="28"/>
          <w:szCs w:val="28"/>
          <w:rtl/>
          <w:lang w:bidi="ar-EG"/>
        </w:rPr>
      </w:pPr>
    </w:p>
    <w:p w14:paraId="3750602F" w14:textId="77777777" w:rsidR="002E7971" w:rsidRDefault="00FD04AE">
      <w:pPr>
        <w:rPr>
          <w:rFonts w:ascii="Times New Roman" w:eastAsia="SimSun" w:hAnsi="Times New Roman" w:cs="Times New Roman"/>
          <w:b/>
          <w:bCs/>
          <w:sz w:val="44"/>
          <w:szCs w:val="44"/>
        </w:rPr>
      </w:pPr>
      <w:r>
        <w:rPr>
          <w:rFonts w:asciiTheme="majorBidi" w:hAnsiTheme="majorBidi" w:cstheme="majorBidi"/>
          <w:sz w:val="28"/>
          <w:szCs w:val="28"/>
          <w:lang w:bidi="ar-EG"/>
        </w:rPr>
        <w:t>As open-source technologies advance, the line between machine-generated and human-created text and images blurs, paving the way for malicious actors to produce convincing fake content. Hence, the need for robust systems becomes paramount to discern whether content originates from a machine or a human, preserving trust in online interactions</w:t>
      </w:r>
    </w:p>
    <w:p w14:paraId="2186AC30" w14:textId="77777777" w:rsidR="002E7971" w:rsidRDefault="002E7971">
      <w:pPr>
        <w:pBdr>
          <w:bottom w:val="single" w:sz="4" w:space="0" w:color="auto"/>
        </w:pBdr>
        <w:rPr>
          <w:rFonts w:ascii="Times New Roman" w:eastAsia="SimSun" w:hAnsi="Times New Roman" w:cs="Times New Roman"/>
          <w:b/>
          <w:bCs/>
          <w:sz w:val="44"/>
          <w:szCs w:val="44"/>
        </w:rPr>
      </w:pPr>
    </w:p>
    <w:p w14:paraId="4688815B" w14:textId="77777777" w:rsidR="002E7971" w:rsidRDefault="00FD04AE">
      <w:pPr>
        <w:rPr>
          <w:rFonts w:ascii="Times New Roman" w:eastAsia="SimSun" w:hAnsi="Times New Roman"/>
          <w:b/>
          <w:bCs/>
          <w:sz w:val="44"/>
          <w:szCs w:val="44"/>
        </w:rPr>
      </w:pPr>
      <w:r>
        <w:rPr>
          <w:rFonts w:ascii="Times New Roman" w:eastAsia="SimSun" w:hAnsi="Times New Roman"/>
          <w:b/>
          <w:bCs/>
          <w:sz w:val="44"/>
          <w:szCs w:val="44"/>
        </w:rPr>
        <w:t>1.2. Problem Solution</w:t>
      </w:r>
    </w:p>
    <w:p w14:paraId="7DD76AAE" w14:textId="77777777" w:rsidR="002E7971" w:rsidRDefault="002E7971">
      <w:pPr>
        <w:rPr>
          <w:rFonts w:ascii="Times New Roman" w:eastAsia="SimSun" w:hAnsi="Times New Roman" w:cs="Times New Roman"/>
          <w:sz w:val="24"/>
          <w:szCs w:val="24"/>
        </w:rPr>
      </w:pPr>
    </w:p>
    <w:p w14:paraId="4C248142" w14:textId="77777777"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In response to the challenges posed by advanced AI technologies, particularly in the generation of deceptive content such as deepfakes, our solution is a comprehensive and accessible online platform. We envision constructing a sophisticated website housing specialized detector models designed to address distinct facets of the issue. Our array of detector models includes:</w:t>
      </w:r>
    </w:p>
    <w:p w14:paraId="2F7F981F" w14:textId="77777777" w:rsidR="002E7971" w:rsidRDefault="002E7971">
      <w:pPr>
        <w:rPr>
          <w:rFonts w:ascii="Times New Roman" w:eastAsia="SimSun" w:hAnsi="Times New Roman" w:cs="Times New Roman"/>
          <w:sz w:val="24"/>
          <w:szCs w:val="24"/>
        </w:rPr>
      </w:pPr>
    </w:p>
    <w:p w14:paraId="4CFB9A41" w14:textId="77777777"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1. AI-Generated Image Detection Model:</w:t>
      </w:r>
    </w:p>
    <w:p w14:paraId="6B5983E8" w14:textId="77777777"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xml:space="preserve">   - This model is finely tuned to discern images that have been generated using advanced AI techniques, with a particular focus on identifying content produced by Generative Adversarial Networks (GANs).</w:t>
      </w:r>
    </w:p>
    <w:p w14:paraId="64264261" w14:textId="77777777" w:rsidR="002E7971" w:rsidRDefault="002E7971">
      <w:pPr>
        <w:rPr>
          <w:rFonts w:ascii="Times New Roman" w:eastAsia="SimSun" w:hAnsi="Times New Roman" w:cs="Times New Roman"/>
          <w:sz w:val="24"/>
          <w:szCs w:val="24"/>
        </w:rPr>
      </w:pPr>
    </w:p>
    <w:p w14:paraId="2ACD810B" w14:textId="77777777"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2. Manipulation Detection Model:</w:t>
      </w:r>
    </w:p>
    <w:p w14:paraId="28DC5BDD" w14:textId="77777777"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xml:space="preserve">   - Specifically engineered to identify images whose features have been manipulated by AI, this model aims to expose any alterations or distortions introduced to deceive the viewer.</w:t>
      </w:r>
    </w:p>
    <w:p w14:paraId="28BCF119" w14:textId="77777777" w:rsidR="002E7971" w:rsidRDefault="002E7971">
      <w:pPr>
        <w:rPr>
          <w:rFonts w:ascii="Times New Roman" w:eastAsia="SimSun" w:hAnsi="Times New Roman" w:cs="Times New Roman"/>
          <w:sz w:val="24"/>
          <w:szCs w:val="24"/>
        </w:rPr>
      </w:pPr>
    </w:p>
    <w:p w14:paraId="737A0E51" w14:textId="77777777"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3. AI-Generated Text Detection Model:</w:t>
      </w:r>
    </w:p>
    <w:p w14:paraId="2C842925" w14:textId="77777777"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xml:space="preserve">   - In addition to visual content, our platform incorporates a cutting-edge model adept at identifying text generated by AI. This is crucial for distinguishing between human-crafted narratives and those produced by large language models (LLMs).</w:t>
      </w:r>
    </w:p>
    <w:p w14:paraId="652B43AF" w14:textId="77777777" w:rsidR="002E7971" w:rsidRDefault="002E7971">
      <w:pPr>
        <w:rPr>
          <w:rFonts w:ascii="Times New Roman" w:eastAsia="SimSun" w:hAnsi="Times New Roman" w:cs="Times New Roman"/>
          <w:sz w:val="24"/>
          <w:szCs w:val="24"/>
        </w:rPr>
      </w:pPr>
    </w:p>
    <w:p w14:paraId="47D08935" w14:textId="77777777"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--Web Accessibility for All:</w:t>
      </w:r>
    </w:p>
    <w:p w14:paraId="262CA107" w14:textId="77777777"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To ensure widespread utility and user-friendliness, we have chosen to implement these detector models within the framework of an intuitive website. This strategic decision is driven by our commitment to making advanced AI detection technology accessible to users across diverse backgrounds and skill levels.</w:t>
      </w:r>
    </w:p>
    <w:p w14:paraId="192A5D2A" w14:textId="77777777" w:rsidR="002E7971" w:rsidRDefault="002E7971">
      <w:pPr>
        <w:rPr>
          <w:rFonts w:ascii="Times New Roman" w:eastAsia="SimSun" w:hAnsi="Times New Roman" w:cs="Times New Roman"/>
          <w:sz w:val="24"/>
          <w:szCs w:val="24"/>
        </w:rPr>
      </w:pPr>
    </w:p>
    <w:p w14:paraId="0944E303" w14:textId="77777777" w:rsidR="002E7971" w:rsidRDefault="00FD04AE">
      <w:pPr>
        <w:numPr>
          <w:ilvl w:val="0"/>
          <w:numId w:val="13"/>
        </w:numPr>
        <w:rPr>
          <w:rFonts w:ascii="Times New Roman" w:eastAsia="SimSun" w:hAnsi="Times New Roman" w:cs="Times New Roman"/>
          <w:sz w:val="24"/>
          <w:szCs w:val="24"/>
        </w:rPr>
      </w:pPr>
      <w:r>
        <w:rPr>
          <w:rFonts w:ascii="Times New Roman" w:eastAsia="SimSun" w:hAnsi="Times New Roman" w:cs="Times New Roman"/>
          <w:sz w:val="24"/>
          <w:szCs w:val="24"/>
        </w:rPr>
        <w:t>Key Features of the Website:</w:t>
      </w:r>
    </w:p>
    <w:p w14:paraId="32C599E5" w14:textId="77777777"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User-Friendly Interface: The website is designed with simplicity in mind, allowing users to easily navigate and utilize the detection tools without the need for specialized technical knowledge.</w:t>
      </w:r>
    </w:p>
    <w:p w14:paraId="61ADBBAF" w14:textId="77777777"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xml:space="preserve">  </w:t>
      </w:r>
    </w:p>
    <w:p w14:paraId="61060C14" w14:textId="77777777" w:rsidR="003434ED" w:rsidRDefault="003434ED">
      <w:pPr>
        <w:rPr>
          <w:rFonts w:ascii="Times New Roman" w:eastAsia="SimSun" w:hAnsi="Times New Roman" w:cs="Times New Roman"/>
          <w:sz w:val="24"/>
          <w:szCs w:val="24"/>
        </w:rPr>
        <w:sectPr w:rsidR="003434ED" w:rsidSect="00D96E0B">
          <w:headerReference w:type="default" r:id="rId16"/>
          <w:headerReference w:type="first" r:id="rId17"/>
          <w:pgSz w:w="11906" w:h="16838"/>
          <w:pgMar w:top="1440" w:right="1797" w:bottom="1440" w:left="1797" w:header="1701" w:footer="1701" w:gutter="0"/>
          <w:cols w:space="0"/>
          <w:titlePg/>
          <w:docGrid w:linePitch="360"/>
        </w:sectPr>
      </w:pPr>
    </w:p>
    <w:p w14:paraId="400A3D7F" w14:textId="77777777"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 xml:space="preserve">- Multi-Model </w:t>
      </w:r>
      <w:proofErr w:type="spellStart"/>
      <w:proofErr w:type="gramStart"/>
      <w:r>
        <w:rPr>
          <w:rFonts w:ascii="Times New Roman" w:eastAsia="SimSun" w:hAnsi="Times New Roman" w:cs="Times New Roman"/>
          <w:sz w:val="24"/>
          <w:szCs w:val="24"/>
        </w:rPr>
        <w:t>Integration:Our</w:t>
      </w:r>
      <w:proofErr w:type="spellEnd"/>
      <w:proofErr w:type="gramEnd"/>
      <w:r>
        <w:rPr>
          <w:rFonts w:ascii="Times New Roman" w:eastAsia="SimSun" w:hAnsi="Times New Roman" w:cs="Times New Roman"/>
          <w:sz w:val="24"/>
          <w:szCs w:val="24"/>
        </w:rPr>
        <w:t xml:space="preserve"> platform seamlessly integrates multiple detector models, offering a holistic solution that addresses the nuanced challenges presented by AI-generated images and text.</w:t>
      </w:r>
    </w:p>
    <w:p w14:paraId="63E60FFE" w14:textId="77777777" w:rsidR="002E7971" w:rsidRDefault="002E7971">
      <w:pPr>
        <w:rPr>
          <w:rFonts w:ascii="Times New Roman" w:eastAsia="SimSun" w:hAnsi="Times New Roman" w:cs="Times New Roman"/>
          <w:sz w:val="24"/>
          <w:szCs w:val="24"/>
        </w:rPr>
      </w:pPr>
    </w:p>
    <w:p w14:paraId="0C0081D5" w14:textId="77777777"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xml:space="preserve">- Upload and Analyze </w:t>
      </w:r>
      <w:proofErr w:type="spellStart"/>
      <w:proofErr w:type="gramStart"/>
      <w:r>
        <w:rPr>
          <w:rFonts w:ascii="Times New Roman" w:eastAsia="SimSun" w:hAnsi="Times New Roman" w:cs="Times New Roman"/>
          <w:sz w:val="24"/>
          <w:szCs w:val="24"/>
        </w:rPr>
        <w:t>Functionality:Users</w:t>
      </w:r>
      <w:proofErr w:type="spellEnd"/>
      <w:proofErr w:type="gramEnd"/>
      <w:r>
        <w:rPr>
          <w:rFonts w:ascii="Times New Roman" w:eastAsia="SimSun" w:hAnsi="Times New Roman" w:cs="Times New Roman"/>
          <w:sz w:val="24"/>
          <w:szCs w:val="24"/>
        </w:rPr>
        <w:t xml:space="preserve"> can effortlessly upload images and text for analysis, receiving detailed insights generated by our detector models.</w:t>
      </w:r>
    </w:p>
    <w:p w14:paraId="0A8173D7" w14:textId="77777777" w:rsidR="002E7971" w:rsidRDefault="002E7971">
      <w:pPr>
        <w:rPr>
          <w:rFonts w:ascii="Times New Roman" w:eastAsia="SimSun" w:hAnsi="Times New Roman" w:cs="Times New Roman"/>
          <w:sz w:val="24"/>
          <w:szCs w:val="24"/>
        </w:rPr>
      </w:pPr>
    </w:p>
    <w:p w14:paraId="2345C012" w14:textId="77777777"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xml:space="preserve">- Transparent </w:t>
      </w:r>
      <w:proofErr w:type="spellStart"/>
      <w:proofErr w:type="gramStart"/>
      <w:r>
        <w:rPr>
          <w:rFonts w:ascii="Times New Roman" w:eastAsia="SimSun" w:hAnsi="Times New Roman" w:cs="Times New Roman"/>
          <w:sz w:val="24"/>
          <w:szCs w:val="24"/>
        </w:rPr>
        <w:t>Reporting:The</w:t>
      </w:r>
      <w:proofErr w:type="spellEnd"/>
      <w:proofErr w:type="gramEnd"/>
      <w:r>
        <w:rPr>
          <w:rFonts w:ascii="Times New Roman" w:eastAsia="SimSun" w:hAnsi="Times New Roman" w:cs="Times New Roman"/>
          <w:sz w:val="24"/>
          <w:szCs w:val="24"/>
        </w:rPr>
        <w:t xml:space="preserve"> analysis results provided by the models are presented in a clear and understandable format, promoting transparency and fostering user trust in the authenticity of the content.</w:t>
      </w:r>
    </w:p>
    <w:p w14:paraId="45E63886" w14:textId="77777777" w:rsidR="002E7971" w:rsidRDefault="002E7971">
      <w:pPr>
        <w:rPr>
          <w:rFonts w:ascii="Times New Roman" w:eastAsia="SimSun" w:hAnsi="Times New Roman" w:cs="Times New Roman"/>
          <w:sz w:val="24"/>
          <w:szCs w:val="24"/>
        </w:rPr>
      </w:pPr>
    </w:p>
    <w:p w14:paraId="2C13392F" w14:textId="77777777"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-Empowering Users Against AI Deception:</w:t>
      </w:r>
    </w:p>
    <w:p w14:paraId="78858501" w14:textId="77777777" w:rsidR="002E7971" w:rsidRDefault="00FD04AE">
      <w:pPr>
        <w:pBdr>
          <w:bottom w:val="single" w:sz="4" w:space="0" w:color="auto"/>
        </w:pBdr>
        <w:rPr>
          <w:rFonts w:ascii="Times New Roman" w:eastAsia="SimSun" w:hAnsi="Times New Roman" w:cs="Times New Roman"/>
          <w:sz w:val="24"/>
          <w:szCs w:val="24"/>
        </w:rPr>
      </w:pPr>
      <w:r>
        <w:rPr>
          <w:rFonts w:ascii="Times New Roman" w:eastAsia="SimSun" w:hAnsi="Times New Roman" w:cs="Times New Roman"/>
          <w:sz w:val="24"/>
          <w:szCs w:val="24"/>
        </w:rPr>
        <w:t>By consolidating these detector models into a user-centric website, we aspire to empower individuals, content creators, and organizations with a robust defense mechanism against the threats posed by AI-induced deception. Our solution not only detects and differentiates AI-generated content but also contributes to the broader narrative of fostering transparency and trust in the digital landscape.</w:t>
      </w:r>
    </w:p>
    <w:p w14:paraId="354C7BC3" w14:textId="77777777" w:rsidR="002E7971" w:rsidRDefault="00FD04AE">
      <w:pPr>
        <w:pStyle w:val="Style2"/>
        <w:numPr>
          <w:ilvl w:val="1"/>
          <w:numId w:val="0"/>
        </w:numPr>
        <w:ind w:left="420"/>
        <w:rPr>
          <w:rFonts w:ascii="Times New Roman" w:hAnsi="Times New Roman" w:cs="Times New Roman"/>
          <w:sz w:val="24"/>
          <w:szCs w:val="24"/>
        </w:rPr>
      </w:pPr>
      <w:bookmarkStart w:id="6" w:name="_Toc157299059"/>
      <w:bookmarkStart w:id="7" w:name="_Toc158319476"/>
      <w:r>
        <w:rPr>
          <w:rFonts w:ascii="Times New Roman" w:hAnsi="Times New Roman" w:cs="Times New Roman"/>
          <w:color w:val="auto"/>
          <w:sz w:val="32"/>
          <w:szCs w:val="32"/>
        </w:rPr>
        <w:t>1.3 Project Objective</w:t>
      </w:r>
      <w:bookmarkEnd w:id="6"/>
      <w:r>
        <w:rPr>
          <w:rFonts w:ascii="Times New Roman" w:hAnsi="Times New Roman" w:cs="Times New Roman"/>
          <w:color w:val="auto"/>
          <w:sz w:val="32"/>
          <w:szCs w:val="32"/>
        </w:rPr>
        <w:br/>
      </w:r>
      <w:r>
        <w:rPr>
          <w:rFonts w:ascii="Times New Roman" w:hAnsi="Times New Roman" w:cs="Times New Roman"/>
          <w:sz w:val="24"/>
          <w:szCs w:val="24"/>
        </w:rPr>
        <w:t>To develop a website utilizing machine learning and data processing techniques to detect images and texts generated by AI, aiming to</w:t>
      </w:r>
      <w:bookmarkEnd w:id="7"/>
    </w:p>
    <w:p w14:paraId="5234C02E" w14:textId="77777777" w:rsidR="002E7971" w:rsidRDefault="00FD04AE">
      <w:pPr>
        <w:pStyle w:val="ListParagraph"/>
        <w:numPr>
          <w:ilvl w:val="0"/>
          <w:numId w:val="14"/>
        </w:numPr>
        <w:ind w:left="780"/>
        <w:rPr>
          <w:rFonts w:ascii="Times New Roman" w:hAnsi="Times New Roman" w:cs="Times New Roman"/>
          <w:sz w:val="24"/>
          <w:szCs w:val="24"/>
          <w:lang w:bidi="ar-EG"/>
        </w:rPr>
      </w:pPr>
      <w:r>
        <w:rPr>
          <w:rFonts w:ascii="Times New Roman" w:hAnsi="Times New Roman" w:cs="Times New Roman"/>
          <w:b/>
          <w:bCs/>
          <w:sz w:val="24"/>
          <w:szCs w:val="24"/>
          <w:lang w:bidi="ar-EG"/>
        </w:rPr>
        <w:t>Identify AI-Generated Content</w:t>
      </w:r>
      <w:r>
        <w:rPr>
          <w:rFonts w:ascii="Times New Roman" w:hAnsi="Times New Roman" w:cs="Times New Roman"/>
          <w:sz w:val="24"/>
          <w:szCs w:val="24"/>
          <w:lang w:bidi="ar-EG"/>
        </w:rPr>
        <w:t>: Distinguish images and texts generated by AI models, such as those produced by neural networks.</w:t>
      </w:r>
    </w:p>
    <w:p w14:paraId="4CBD8478" w14:textId="77777777" w:rsidR="002E7971" w:rsidRDefault="002E7971">
      <w:pPr>
        <w:ind w:left="480"/>
        <w:rPr>
          <w:rFonts w:ascii="Times New Roman" w:hAnsi="Times New Roman" w:cs="Times New Roman"/>
          <w:sz w:val="24"/>
          <w:szCs w:val="24"/>
          <w:lang w:bidi="ar-EG"/>
        </w:rPr>
      </w:pPr>
    </w:p>
    <w:p w14:paraId="1D8FCEAE" w14:textId="77777777" w:rsidR="002E7971" w:rsidRDefault="00FD04AE">
      <w:pPr>
        <w:pStyle w:val="ListParagraph"/>
        <w:numPr>
          <w:ilvl w:val="0"/>
          <w:numId w:val="14"/>
        </w:numPr>
        <w:ind w:left="780"/>
        <w:rPr>
          <w:rFonts w:ascii="Times New Roman" w:hAnsi="Times New Roman" w:cs="Times New Roman"/>
          <w:sz w:val="24"/>
          <w:szCs w:val="24"/>
          <w:lang w:bidi="ar-EG"/>
        </w:rPr>
      </w:pPr>
      <w:r>
        <w:rPr>
          <w:rFonts w:ascii="Times New Roman" w:hAnsi="Times New Roman" w:cs="Times New Roman"/>
          <w:b/>
          <w:bCs/>
          <w:sz w:val="24"/>
          <w:szCs w:val="24"/>
          <w:lang w:bidi="ar-EG"/>
        </w:rPr>
        <w:t>Differentiate Human-Created Content from AI</w:t>
      </w:r>
      <w:r>
        <w:rPr>
          <w:rFonts w:ascii="Times New Roman" w:hAnsi="Times New Roman" w:cs="Times New Roman"/>
          <w:sz w:val="24"/>
          <w:szCs w:val="24"/>
          <w:lang w:bidi="ar-EG"/>
        </w:rPr>
        <w:t>: Differentiate natural human-generated content from AI-generated content to verify credibility and authenticity.</w:t>
      </w:r>
    </w:p>
    <w:p w14:paraId="30F8AFF2" w14:textId="77777777" w:rsidR="002E7971" w:rsidRDefault="002E7971">
      <w:pPr>
        <w:ind w:left="480"/>
        <w:rPr>
          <w:rFonts w:ascii="Times New Roman" w:hAnsi="Times New Roman" w:cs="Times New Roman"/>
          <w:sz w:val="24"/>
          <w:szCs w:val="24"/>
          <w:lang w:bidi="ar-EG"/>
        </w:rPr>
      </w:pPr>
    </w:p>
    <w:p w14:paraId="4F829C5F" w14:textId="77777777" w:rsidR="002E7971" w:rsidRDefault="00FD04AE">
      <w:pPr>
        <w:pStyle w:val="ListParagraph"/>
        <w:numPr>
          <w:ilvl w:val="0"/>
          <w:numId w:val="14"/>
        </w:numPr>
        <w:ind w:left="780"/>
        <w:rPr>
          <w:rFonts w:ascii="Times New Roman" w:hAnsi="Times New Roman" w:cs="Times New Roman"/>
          <w:sz w:val="24"/>
          <w:szCs w:val="24"/>
          <w:lang w:bidi="ar-EG"/>
        </w:rPr>
      </w:pPr>
      <w:r>
        <w:rPr>
          <w:rFonts w:ascii="Times New Roman" w:hAnsi="Times New Roman" w:cs="Times New Roman"/>
          <w:b/>
          <w:bCs/>
          <w:sz w:val="24"/>
          <w:szCs w:val="24"/>
          <w:lang w:bidi="ar-EG"/>
        </w:rPr>
        <w:t>Provide a User-Friendly Interface</w:t>
      </w:r>
      <w:r>
        <w:rPr>
          <w:rFonts w:ascii="Times New Roman" w:hAnsi="Times New Roman" w:cs="Times New Roman"/>
          <w:sz w:val="24"/>
          <w:szCs w:val="24"/>
          <w:lang w:bidi="ar-EG"/>
        </w:rPr>
        <w:t>: Offer an intuitive user interface for users to upload images and texts for analysis, presenting analysis results in an easily understandable format.</w:t>
      </w:r>
    </w:p>
    <w:p w14:paraId="60B5D0F6" w14:textId="77777777" w:rsidR="002E7971" w:rsidRDefault="002E7971">
      <w:pPr>
        <w:ind w:left="480"/>
        <w:rPr>
          <w:rFonts w:ascii="Times New Roman" w:hAnsi="Times New Roman" w:cs="Times New Roman"/>
          <w:sz w:val="24"/>
          <w:szCs w:val="24"/>
          <w:lang w:bidi="ar-EG"/>
        </w:rPr>
      </w:pPr>
    </w:p>
    <w:p w14:paraId="3A1E4F26" w14:textId="77777777" w:rsidR="002E7971" w:rsidRDefault="00FD04AE">
      <w:pPr>
        <w:pStyle w:val="ListParagraph"/>
        <w:numPr>
          <w:ilvl w:val="0"/>
          <w:numId w:val="14"/>
        </w:numPr>
        <w:pBdr>
          <w:bottom w:val="double" w:sz="4" w:space="0" w:color="auto"/>
        </w:pBdr>
        <w:ind w:left="780"/>
        <w:rPr>
          <w:rFonts w:ascii="Times New Roman" w:hAnsi="Times New Roman" w:cs="Times New Roman"/>
          <w:sz w:val="24"/>
          <w:szCs w:val="24"/>
          <w:lang w:bidi="ar-EG"/>
        </w:rPr>
      </w:pPr>
      <w:r>
        <w:rPr>
          <w:rFonts w:ascii="Times New Roman" w:hAnsi="Times New Roman" w:cs="Times New Roman"/>
          <w:b/>
          <w:bCs/>
          <w:sz w:val="24"/>
          <w:szCs w:val="24"/>
          <w:lang w:bidi="ar-EG"/>
        </w:rPr>
        <w:t>Develop Machine Learning Models</w:t>
      </w:r>
      <w:r>
        <w:rPr>
          <w:rFonts w:ascii="Times New Roman" w:hAnsi="Times New Roman" w:cs="Times New Roman"/>
          <w:sz w:val="24"/>
          <w:szCs w:val="24"/>
          <w:lang w:bidi="ar-EG"/>
        </w:rPr>
        <w:t>: Construct accurate and efficient machine learning models capable of identifying and categorizing suspicious images and texts.</w:t>
      </w:r>
    </w:p>
    <w:p w14:paraId="37CF4038" w14:textId="77777777" w:rsidR="003434ED" w:rsidRDefault="003434ED">
      <w:pPr>
        <w:pStyle w:val="Style2"/>
        <w:numPr>
          <w:ilvl w:val="1"/>
          <w:numId w:val="0"/>
        </w:numPr>
        <w:rPr>
          <w:color w:val="auto"/>
          <w:sz w:val="28"/>
          <w:szCs w:val="28"/>
        </w:rPr>
        <w:sectPr w:rsidR="003434ED" w:rsidSect="00D96E0B">
          <w:footerReference w:type="first" r:id="rId18"/>
          <w:pgSz w:w="11906" w:h="16838"/>
          <w:pgMar w:top="1440" w:right="1797" w:bottom="1440" w:left="1797" w:header="1701" w:footer="1701" w:gutter="0"/>
          <w:cols w:space="0"/>
          <w:titlePg/>
          <w:docGrid w:linePitch="360"/>
        </w:sectPr>
      </w:pPr>
      <w:bookmarkStart w:id="8" w:name="_Toc156934424"/>
      <w:bookmarkStart w:id="9" w:name="_Toc157299060"/>
    </w:p>
    <w:p w14:paraId="24DF6EE6" w14:textId="77777777" w:rsidR="002E7971" w:rsidRDefault="00FD04AE">
      <w:pPr>
        <w:pStyle w:val="Style2"/>
        <w:numPr>
          <w:ilvl w:val="1"/>
          <w:numId w:val="0"/>
        </w:numPr>
        <w:rPr>
          <w:color w:val="auto"/>
          <w:sz w:val="28"/>
          <w:szCs w:val="28"/>
        </w:rPr>
      </w:pPr>
      <w:bookmarkStart w:id="10" w:name="_Toc158319477"/>
      <w:r>
        <w:rPr>
          <w:color w:val="auto"/>
          <w:sz w:val="28"/>
          <w:szCs w:val="28"/>
        </w:rPr>
        <w:lastRenderedPageBreak/>
        <w:t>1.4 Stakeholder List</w:t>
      </w:r>
      <w:bookmarkEnd w:id="10"/>
    </w:p>
    <w:p w14:paraId="2AAE3D21" w14:textId="77777777" w:rsidR="002E7971" w:rsidRDefault="00FD04AE">
      <w:pPr>
        <w:pStyle w:val="ListParagraph"/>
        <w:numPr>
          <w:ilvl w:val="0"/>
          <w:numId w:val="15"/>
        </w:numPr>
        <w:rPr>
          <w:sz w:val="28"/>
          <w:szCs w:val="28"/>
        </w:rPr>
      </w:pPr>
      <w:r>
        <w:rPr>
          <w:sz w:val="28"/>
          <w:szCs w:val="28"/>
        </w:rPr>
        <w:t xml:space="preserve">User: </w:t>
      </w:r>
      <w:r>
        <w:rPr>
          <w:rFonts w:asciiTheme="majorBidi" w:hAnsiTheme="majorBidi" w:cstheme="majorBidi"/>
          <w:sz w:val="28"/>
          <w:szCs w:val="28"/>
          <w:lang w:bidi="ar-EG"/>
        </w:rPr>
        <w:t xml:space="preserve"> Utilizes the website to detect AI-generated images and texts</w:t>
      </w:r>
      <w:r>
        <w:rPr>
          <w:rFonts w:asciiTheme="majorBidi" w:hAnsiTheme="majorBidi" w:cs="Times New Roman"/>
          <w:sz w:val="28"/>
          <w:szCs w:val="28"/>
          <w:rtl/>
          <w:lang w:bidi="ar-EG"/>
        </w:rPr>
        <w:t>.</w:t>
      </w:r>
    </w:p>
    <w:p w14:paraId="796BF114" w14:textId="77777777" w:rsidR="002E7971" w:rsidRDefault="00FD04AE">
      <w:pPr>
        <w:pStyle w:val="Style2"/>
        <w:numPr>
          <w:ilvl w:val="0"/>
          <w:numId w:val="15"/>
        </w:numPr>
        <w:pBdr>
          <w:bottom w:val="single" w:sz="4" w:space="0" w:color="auto"/>
        </w:pBdr>
        <w:rPr>
          <w:color w:val="auto"/>
        </w:rPr>
      </w:pPr>
      <w:bookmarkStart w:id="11" w:name="_Toc158319478"/>
      <w:r>
        <w:rPr>
          <w:b w:val="0"/>
          <w:bCs w:val="0"/>
          <w:color w:val="auto"/>
          <w:sz w:val="28"/>
          <w:szCs w:val="28"/>
        </w:rPr>
        <w:t xml:space="preserve">Admin: </w:t>
      </w:r>
      <w:r>
        <w:rPr>
          <w:rFonts w:asciiTheme="majorBidi" w:hAnsiTheme="majorBidi" w:cstheme="majorBidi"/>
          <w:b w:val="0"/>
          <w:bCs w:val="0"/>
          <w:color w:val="auto"/>
          <w:sz w:val="28"/>
          <w:szCs w:val="28"/>
        </w:rPr>
        <w:t>Manages user accounts and profiles</w:t>
      </w:r>
      <w:bookmarkEnd w:id="11"/>
    </w:p>
    <w:p w14:paraId="3D0C8127" w14:textId="77777777" w:rsidR="002E7971" w:rsidRDefault="00FD04AE">
      <w:pPr>
        <w:pStyle w:val="Style2"/>
        <w:numPr>
          <w:ilvl w:val="1"/>
          <w:numId w:val="0"/>
        </w:numPr>
        <w:rPr>
          <w:sz w:val="28"/>
          <w:szCs w:val="28"/>
          <w:u w:val="single"/>
        </w:rPr>
      </w:pPr>
      <w:bookmarkStart w:id="12" w:name="_Toc156934425"/>
      <w:bookmarkStart w:id="13" w:name="_Toc157299061"/>
      <w:bookmarkStart w:id="14" w:name="_Toc158319479"/>
      <w:bookmarkEnd w:id="8"/>
      <w:bookmarkEnd w:id="9"/>
      <w:r>
        <w:rPr>
          <w:color w:val="auto"/>
          <w:sz w:val="28"/>
          <w:szCs w:val="28"/>
          <w:u w:val="single"/>
        </w:rPr>
        <w:t>1.5 Proposed Scope</w:t>
      </w:r>
      <w:bookmarkStart w:id="15" w:name="_Toc153409220"/>
      <w:bookmarkEnd w:id="12"/>
      <w:bookmarkEnd w:id="13"/>
      <w:bookmarkEnd w:id="14"/>
    </w:p>
    <w:p w14:paraId="23C39CCC" w14:textId="77777777" w:rsidR="002E7971" w:rsidRDefault="00FD04AE">
      <w:pPr>
        <w:jc w:val="both"/>
        <w:rPr>
          <w:b/>
          <w:bCs/>
          <w:sz w:val="32"/>
          <w:szCs w:val="32"/>
          <w:lang w:bidi="ar-EG"/>
        </w:rPr>
      </w:pPr>
      <w:r>
        <w:rPr>
          <w:b/>
          <w:bCs/>
          <w:sz w:val="32"/>
          <w:szCs w:val="32"/>
          <w:lang w:bidi="ar-EG"/>
        </w:rPr>
        <w:t>1. Key Features:</w:t>
      </w:r>
    </w:p>
    <w:p w14:paraId="2262F99B" w14:textId="77777777" w:rsidR="002E7971" w:rsidRDefault="00FD04AE">
      <w:pPr>
        <w:pStyle w:val="ListParagraph"/>
        <w:numPr>
          <w:ilvl w:val="0"/>
          <w:numId w:val="16"/>
        </w:numPr>
        <w:jc w:val="both"/>
        <w:rPr>
          <w:sz w:val="28"/>
          <w:szCs w:val="28"/>
          <w:lang w:bidi="ar-EG"/>
        </w:rPr>
      </w:pPr>
      <w:r>
        <w:rPr>
          <w:sz w:val="28"/>
          <w:szCs w:val="28"/>
          <w:lang w:bidi="ar-EG"/>
        </w:rPr>
        <w:t>AI-Generated Image Detection: Identifying images created by AI and distinguishing them from human-created images.</w:t>
      </w:r>
    </w:p>
    <w:p w14:paraId="4A0E6B53" w14:textId="77777777" w:rsidR="002E7971" w:rsidRDefault="00FD04AE">
      <w:pPr>
        <w:pStyle w:val="ListParagraph"/>
        <w:numPr>
          <w:ilvl w:val="0"/>
          <w:numId w:val="16"/>
        </w:numPr>
        <w:jc w:val="both"/>
        <w:rPr>
          <w:sz w:val="28"/>
          <w:szCs w:val="28"/>
          <w:lang w:bidi="ar-EG"/>
        </w:rPr>
      </w:pPr>
      <w:r>
        <w:rPr>
          <w:sz w:val="28"/>
          <w:szCs w:val="28"/>
          <w:lang w:bidi="ar-EG"/>
        </w:rPr>
        <w:t>AI-Generated Text Detection: Identifying text generated by AI and discerning it from human-generated text.</w:t>
      </w:r>
    </w:p>
    <w:p w14:paraId="26383BF3" w14:textId="77777777" w:rsidR="002E7971" w:rsidRDefault="002E7971">
      <w:pPr>
        <w:pStyle w:val="ListParagraph"/>
        <w:jc w:val="both"/>
        <w:rPr>
          <w:sz w:val="32"/>
          <w:szCs w:val="32"/>
          <w:lang w:bidi="ar-EG"/>
        </w:rPr>
      </w:pPr>
    </w:p>
    <w:p w14:paraId="5660A93A" w14:textId="77777777" w:rsidR="002E7971" w:rsidRDefault="00FD04AE">
      <w:pPr>
        <w:pStyle w:val="ListParagraph"/>
        <w:ind w:left="0"/>
        <w:jc w:val="both"/>
        <w:rPr>
          <w:b/>
          <w:bCs/>
          <w:sz w:val="32"/>
          <w:szCs w:val="32"/>
          <w:lang w:bidi="ar-EG"/>
        </w:rPr>
      </w:pPr>
      <w:r>
        <w:rPr>
          <w:b/>
          <w:bCs/>
          <w:sz w:val="32"/>
          <w:szCs w:val="32"/>
          <w:lang w:bidi="ar-EG"/>
        </w:rPr>
        <w:t>2.Core Requirements:</w:t>
      </w:r>
    </w:p>
    <w:p w14:paraId="5548E8A4" w14:textId="77777777" w:rsidR="002E7971" w:rsidRDefault="002E7971">
      <w:pPr>
        <w:pStyle w:val="ListParagraph"/>
        <w:ind w:left="360"/>
        <w:jc w:val="both"/>
        <w:rPr>
          <w:b/>
          <w:bCs/>
          <w:sz w:val="32"/>
          <w:szCs w:val="32"/>
          <w:lang w:bidi="ar-EG"/>
        </w:rPr>
      </w:pPr>
    </w:p>
    <w:p w14:paraId="6911BBDC" w14:textId="77777777" w:rsidR="002E7971" w:rsidRDefault="00FD04AE">
      <w:pPr>
        <w:pStyle w:val="ListParagraph"/>
        <w:numPr>
          <w:ilvl w:val="0"/>
          <w:numId w:val="17"/>
        </w:numPr>
        <w:jc w:val="both"/>
        <w:rPr>
          <w:sz w:val="28"/>
          <w:szCs w:val="28"/>
          <w:lang w:bidi="ar-EG"/>
        </w:rPr>
      </w:pPr>
      <w:r>
        <w:rPr>
          <w:b/>
          <w:bCs/>
          <w:sz w:val="28"/>
          <w:szCs w:val="28"/>
          <w:lang w:bidi="ar-EG"/>
        </w:rPr>
        <w:t>Machine Learning Model Development</w:t>
      </w:r>
      <w:r>
        <w:rPr>
          <w:sz w:val="28"/>
          <w:szCs w:val="28"/>
          <w:lang w:bidi="ar-EG"/>
        </w:rPr>
        <w:t>: Building ML models capable of differentiating AI-generated images and texts from human-created ones.</w:t>
      </w:r>
    </w:p>
    <w:p w14:paraId="6860D06B" w14:textId="77777777" w:rsidR="002E7971" w:rsidRDefault="002E7971">
      <w:pPr>
        <w:pStyle w:val="ListParagraph"/>
        <w:jc w:val="both"/>
        <w:rPr>
          <w:sz w:val="28"/>
          <w:szCs w:val="28"/>
          <w:lang w:bidi="ar-EG"/>
        </w:rPr>
      </w:pPr>
    </w:p>
    <w:p w14:paraId="65288F7B" w14:textId="77777777" w:rsidR="002E7971" w:rsidRDefault="00FD04AE">
      <w:pPr>
        <w:pStyle w:val="ListParagraph"/>
        <w:numPr>
          <w:ilvl w:val="0"/>
          <w:numId w:val="17"/>
        </w:numPr>
        <w:rPr>
          <w:sz w:val="28"/>
          <w:szCs w:val="28"/>
          <w:lang w:bidi="ar-EG"/>
        </w:rPr>
      </w:pPr>
      <w:r>
        <w:rPr>
          <w:b/>
          <w:bCs/>
          <w:sz w:val="28"/>
          <w:szCs w:val="28"/>
          <w:lang w:bidi="ar-EG"/>
        </w:rPr>
        <w:t>Data</w:t>
      </w:r>
      <w:r>
        <w:rPr>
          <w:sz w:val="28"/>
          <w:szCs w:val="28"/>
          <w:lang w:bidi="ar-EG"/>
        </w:rPr>
        <w:t xml:space="preserve"> </w:t>
      </w:r>
      <w:r>
        <w:rPr>
          <w:b/>
          <w:bCs/>
          <w:sz w:val="28"/>
          <w:szCs w:val="28"/>
          <w:lang w:bidi="ar-EG"/>
        </w:rPr>
        <w:t>Collection</w:t>
      </w:r>
      <w:r>
        <w:rPr>
          <w:sz w:val="28"/>
          <w:szCs w:val="28"/>
          <w:lang w:bidi="ar-EG"/>
        </w:rPr>
        <w:t xml:space="preserve"> and Categorization: Gathering a substantial dataset with examples of AI-generated and human-generated images and texts for model training.</w:t>
      </w:r>
    </w:p>
    <w:p w14:paraId="60155020" w14:textId="77777777" w:rsidR="002E7971" w:rsidRDefault="002E7971">
      <w:pPr>
        <w:pStyle w:val="ListParagraph"/>
        <w:rPr>
          <w:sz w:val="28"/>
          <w:szCs w:val="28"/>
          <w:lang w:bidi="ar-EG"/>
        </w:rPr>
      </w:pPr>
    </w:p>
    <w:p w14:paraId="2CAFD1CA" w14:textId="77777777" w:rsidR="002E7971" w:rsidRDefault="00FD04AE">
      <w:pPr>
        <w:pStyle w:val="ListParagraph"/>
        <w:numPr>
          <w:ilvl w:val="0"/>
          <w:numId w:val="17"/>
        </w:numPr>
        <w:rPr>
          <w:sz w:val="28"/>
          <w:szCs w:val="28"/>
          <w:lang w:bidi="ar-EG"/>
        </w:rPr>
      </w:pPr>
      <w:r>
        <w:rPr>
          <w:b/>
          <w:bCs/>
          <w:sz w:val="28"/>
          <w:szCs w:val="28"/>
          <w:lang w:bidi="ar-EG"/>
        </w:rPr>
        <w:t>User</w:t>
      </w:r>
      <w:r>
        <w:rPr>
          <w:sz w:val="28"/>
          <w:szCs w:val="28"/>
          <w:lang w:bidi="ar-EG"/>
        </w:rPr>
        <w:t xml:space="preserve"> </w:t>
      </w:r>
      <w:r>
        <w:rPr>
          <w:b/>
          <w:bCs/>
          <w:sz w:val="28"/>
          <w:szCs w:val="28"/>
          <w:lang w:bidi="ar-EG"/>
        </w:rPr>
        <w:t>Interface</w:t>
      </w:r>
      <w:r>
        <w:rPr>
          <w:sz w:val="28"/>
          <w:szCs w:val="28"/>
          <w:lang w:bidi="ar-EG"/>
        </w:rPr>
        <w:t xml:space="preserve"> Development: Creating a user-friendly interface for users to upload images or texts for analysis.</w:t>
      </w:r>
    </w:p>
    <w:p w14:paraId="700FF704" w14:textId="77777777" w:rsidR="002E7971" w:rsidRDefault="002E7971">
      <w:pPr>
        <w:pStyle w:val="ListParagraph"/>
        <w:rPr>
          <w:lang w:bidi="ar-EG"/>
        </w:rPr>
      </w:pPr>
    </w:p>
    <w:p w14:paraId="2F843CFB" w14:textId="77777777" w:rsidR="002E7971" w:rsidRDefault="002E7971">
      <w:pPr>
        <w:rPr>
          <w:b/>
          <w:bCs/>
          <w:sz w:val="36"/>
          <w:szCs w:val="36"/>
          <w:lang w:bidi="ar-EG"/>
        </w:rPr>
      </w:pPr>
    </w:p>
    <w:p w14:paraId="7F242BA4" w14:textId="77777777" w:rsidR="002E7971" w:rsidRDefault="002E7971">
      <w:pPr>
        <w:rPr>
          <w:b/>
          <w:bCs/>
          <w:sz w:val="36"/>
          <w:szCs w:val="36"/>
          <w:lang w:bidi="ar-EG"/>
        </w:rPr>
      </w:pPr>
    </w:p>
    <w:p w14:paraId="29AB3734" w14:textId="77777777" w:rsidR="002E7971" w:rsidRDefault="00FD04AE">
      <w:pPr>
        <w:rPr>
          <w:b/>
          <w:bCs/>
          <w:lang w:bidi="ar-EG"/>
        </w:rPr>
      </w:pPr>
      <w:r>
        <w:rPr>
          <w:b/>
          <w:bCs/>
          <w:sz w:val="36"/>
          <w:szCs w:val="36"/>
          <w:lang w:bidi="ar-EG"/>
        </w:rPr>
        <w:t>3. Scope Exclusions:</w:t>
      </w:r>
    </w:p>
    <w:p w14:paraId="28718CD9" w14:textId="77777777" w:rsidR="002E7971" w:rsidRDefault="00FD04AE">
      <w:pPr>
        <w:pStyle w:val="ListParagraph"/>
        <w:numPr>
          <w:ilvl w:val="0"/>
          <w:numId w:val="18"/>
        </w:numPr>
        <w:rPr>
          <w:sz w:val="32"/>
          <w:szCs w:val="32"/>
          <w:lang w:bidi="ar-EG"/>
        </w:rPr>
      </w:pPr>
      <w:r>
        <w:rPr>
          <w:b/>
          <w:bCs/>
          <w:sz w:val="32"/>
          <w:szCs w:val="32"/>
          <w:lang w:bidi="ar-EG"/>
        </w:rPr>
        <w:t>Privacy</w:t>
      </w:r>
      <w:r>
        <w:rPr>
          <w:sz w:val="32"/>
          <w:szCs w:val="32"/>
          <w:lang w:bidi="ar-EG"/>
        </w:rPr>
        <w:t xml:space="preserve"> </w:t>
      </w:r>
      <w:r>
        <w:rPr>
          <w:b/>
          <w:bCs/>
          <w:sz w:val="32"/>
          <w:szCs w:val="32"/>
          <w:lang w:bidi="ar-EG"/>
        </w:rPr>
        <w:t>and</w:t>
      </w:r>
      <w:r>
        <w:rPr>
          <w:sz w:val="32"/>
          <w:szCs w:val="32"/>
          <w:lang w:bidi="ar-EG"/>
        </w:rPr>
        <w:t xml:space="preserve"> </w:t>
      </w:r>
      <w:r>
        <w:rPr>
          <w:b/>
          <w:bCs/>
          <w:sz w:val="32"/>
          <w:szCs w:val="32"/>
          <w:lang w:bidi="ar-EG"/>
        </w:rPr>
        <w:t>Security</w:t>
      </w:r>
      <w:r>
        <w:rPr>
          <w:sz w:val="32"/>
          <w:szCs w:val="32"/>
          <w:lang w:bidi="ar-EG"/>
        </w:rPr>
        <w:t xml:space="preserve"> </w:t>
      </w:r>
      <w:r>
        <w:rPr>
          <w:b/>
          <w:bCs/>
          <w:sz w:val="32"/>
          <w:szCs w:val="32"/>
          <w:lang w:bidi="ar-EG"/>
        </w:rPr>
        <w:t>Measures</w:t>
      </w:r>
      <w:r>
        <w:rPr>
          <w:sz w:val="32"/>
          <w:szCs w:val="32"/>
          <w:lang w:bidi="ar-EG"/>
        </w:rPr>
        <w:t>: Ensuring user data remains secure and doesn’t violate privacy standards.</w:t>
      </w:r>
    </w:p>
    <w:p w14:paraId="27353B33" w14:textId="77777777" w:rsidR="002E7971" w:rsidRDefault="00FD04AE">
      <w:pPr>
        <w:pStyle w:val="ListParagraph"/>
        <w:numPr>
          <w:ilvl w:val="0"/>
          <w:numId w:val="18"/>
        </w:numPr>
        <w:pBdr>
          <w:bottom w:val="single" w:sz="4" w:space="0" w:color="auto"/>
        </w:pBdr>
      </w:pPr>
      <w:r>
        <w:rPr>
          <w:b/>
          <w:bCs/>
          <w:sz w:val="32"/>
          <w:szCs w:val="32"/>
          <w:lang w:bidi="ar-EG"/>
        </w:rPr>
        <w:lastRenderedPageBreak/>
        <w:t>Technical</w:t>
      </w:r>
      <w:r>
        <w:rPr>
          <w:sz w:val="32"/>
          <w:szCs w:val="32"/>
          <w:lang w:bidi="ar-EG"/>
        </w:rPr>
        <w:t xml:space="preserve"> </w:t>
      </w:r>
      <w:r>
        <w:rPr>
          <w:b/>
          <w:bCs/>
          <w:sz w:val="32"/>
          <w:szCs w:val="32"/>
          <w:lang w:bidi="ar-EG"/>
        </w:rPr>
        <w:t>Challenges</w:t>
      </w:r>
      <w:r>
        <w:rPr>
          <w:sz w:val="32"/>
          <w:szCs w:val="32"/>
          <w:lang w:bidi="ar-EG"/>
        </w:rPr>
        <w:t>: Addressing difficulties in detecting advanced, hidden AI techniques.</w:t>
      </w:r>
      <w:bookmarkStart w:id="16" w:name="_Toc157299062"/>
      <w:bookmarkStart w:id="17" w:name="_Toc156934426"/>
    </w:p>
    <w:p w14:paraId="402CC940" w14:textId="77777777" w:rsidR="002E7971" w:rsidRDefault="00FD04AE">
      <w:pPr>
        <w:pStyle w:val="Style2"/>
        <w:numPr>
          <w:ilvl w:val="1"/>
          <w:numId w:val="0"/>
        </w:numPr>
        <w:rPr>
          <w:color w:val="auto"/>
        </w:rPr>
      </w:pPr>
      <w:bookmarkStart w:id="18" w:name="_Toc158319480"/>
      <w:r>
        <w:rPr>
          <w:color w:val="auto"/>
        </w:rPr>
        <w:t>1.6 Project Constraints</w:t>
      </w:r>
      <w:bookmarkStart w:id="19" w:name="_Toc153409221"/>
      <w:bookmarkEnd w:id="15"/>
      <w:bookmarkEnd w:id="16"/>
      <w:bookmarkEnd w:id="17"/>
      <w:bookmarkEnd w:id="18"/>
    </w:p>
    <w:p w14:paraId="11317F29" w14:textId="77777777" w:rsidR="002E7971" w:rsidRDefault="002E7971">
      <w:pPr>
        <w:rPr>
          <w:lang w:bidi="ar-EG"/>
        </w:rPr>
      </w:pPr>
    </w:p>
    <w:p w14:paraId="32E7F261" w14:textId="77777777" w:rsidR="002E7971" w:rsidRPr="00F415BA" w:rsidRDefault="00FD04AE">
      <w:pPr>
        <w:pStyle w:val="ListParagraph"/>
        <w:numPr>
          <w:ilvl w:val="0"/>
          <w:numId w:val="19"/>
        </w:numPr>
        <w:jc w:val="both"/>
        <w:rPr>
          <w:rFonts w:ascii="Comic Sans MS" w:hAnsi="Comic Sans MS"/>
          <w:sz w:val="28"/>
          <w:szCs w:val="28"/>
          <w:lang w:bidi="ar-EG"/>
        </w:rPr>
      </w:pPr>
      <w:r w:rsidRPr="00F415BA">
        <w:rPr>
          <w:rFonts w:ascii="Comic Sans MS" w:hAnsi="Comic Sans MS"/>
          <w:b/>
          <w:bCs/>
          <w:sz w:val="28"/>
          <w:szCs w:val="28"/>
          <w:lang w:bidi="ar-EG"/>
        </w:rPr>
        <w:t>Time Limitations</w:t>
      </w:r>
      <w:r w:rsidRPr="00F415BA">
        <w:rPr>
          <w:rFonts w:ascii="Comic Sans MS" w:hAnsi="Comic Sans MS"/>
          <w:sz w:val="28"/>
          <w:szCs w:val="28"/>
          <w:lang w:bidi="ar-EG"/>
        </w:rPr>
        <w:t>: Fixed deadlines or timeframes for project completion that might affect the depth of development or testing phases.</w:t>
      </w:r>
    </w:p>
    <w:p w14:paraId="074A4CB5" w14:textId="77777777" w:rsidR="002E7971" w:rsidRPr="00F415BA" w:rsidRDefault="002E7971">
      <w:pPr>
        <w:pStyle w:val="ListParagraph"/>
        <w:jc w:val="both"/>
        <w:rPr>
          <w:rFonts w:ascii="Comic Sans MS" w:hAnsi="Comic Sans MS"/>
          <w:sz w:val="28"/>
          <w:szCs w:val="28"/>
          <w:lang w:bidi="ar-EG"/>
        </w:rPr>
      </w:pPr>
    </w:p>
    <w:p w14:paraId="486D6A95" w14:textId="77777777" w:rsidR="002E7971" w:rsidRPr="00F415BA" w:rsidRDefault="00FD04AE">
      <w:pPr>
        <w:pStyle w:val="ListParagraph"/>
        <w:numPr>
          <w:ilvl w:val="0"/>
          <w:numId w:val="19"/>
        </w:numPr>
        <w:jc w:val="both"/>
        <w:rPr>
          <w:rFonts w:ascii="Comic Sans MS" w:hAnsi="Comic Sans MS"/>
          <w:sz w:val="28"/>
          <w:szCs w:val="28"/>
          <w:lang w:bidi="ar-EG"/>
        </w:rPr>
      </w:pPr>
      <w:r w:rsidRPr="00F415BA">
        <w:rPr>
          <w:rFonts w:ascii="Comic Sans MS" w:hAnsi="Comic Sans MS"/>
          <w:b/>
          <w:bCs/>
          <w:sz w:val="28"/>
          <w:szCs w:val="28"/>
          <w:lang w:bidi="ar-EG"/>
        </w:rPr>
        <w:t>Resource Constraints</w:t>
      </w:r>
      <w:r w:rsidRPr="00F415BA">
        <w:rPr>
          <w:rFonts w:ascii="Comic Sans MS" w:hAnsi="Comic Sans MS"/>
          <w:sz w:val="28"/>
          <w:szCs w:val="28"/>
          <w:lang w:bidi="ar-EG"/>
        </w:rPr>
        <w:t>: Limited budget for acquiring necessary tools or technologies, or constraints on available workforce.</w:t>
      </w:r>
    </w:p>
    <w:p w14:paraId="289EC420" w14:textId="77777777" w:rsidR="002E7971" w:rsidRPr="00F415BA" w:rsidRDefault="002E7971">
      <w:pPr>
        <w:pStyle w:val="ListParagraph"/>
        <w:jc w:val="both"/>
        <w:rPr>
          <w:rFonts w:ascii="Comic Sans MS" w:hAnsi="Comic Sans MS"/>
          <w:sz w:val="28"/>
          <w:szCs w:val="28"/>
          <w:lang w:bidi="ar-EG"/>
        </w:rPr>
      </w:pPr>
    </w:p>
    <w:p w14:paraId="6DD6CBF9" w14:textId="77777777" w:rsidR="002E7971" w:rsidRPr="00F415BA" w:rsidRDefault="00FD04AE">
      <w:pPr>
        <w:pStyle w:val="ListParagraph"/>
        <w:numPr>
          <w:ilvl w:val="0"/>
          <w:numId w:val="19"/>
        </w:numPr>
        <w:jc w:val="both"/>
        <w:rPr>
          <w:rFonts w:ascii="Comic Sans MS" w:hAnsi="Comic Sans MS"/>
          <w:sz w:val="28"/>
          <w:szCs w:val="28"/>
          <w:lang w:bidi="ar-EG"/>
        </w:rPr>
      </w:pPr>
      <w:r w:rsidRPr="00F415BA">
        <w:rPr>
          <w:rFonts w:ascii="Comic Sans MS" w:hAnsi="Comic Sans MS"/>
          <w:b/>
          <w:bCs/>
          <w:sz w:val="28"/>
          <w:szCs w:val="28"/>
          <w:lang w:bidi="ar-EG"/>
        </w:rPr>
        <w:t>Technological Limitations</w:t>
      </w:r>
      <w:r w:rsidRPr="00F415BA">
        <w:rPr>
          <w:rFonts w:ascii="Comic Sans MS" w:hAnsi="Comic Sans MS"/>
          <w:sz w:val="28"/>
          <w:szCs w:val="28"/>
          <w:lang w:bidi="ar-EG"/>
        </w:rPr>
        <w:t>: Mandated use of specific programming languages, frameworks, or restrictions on employing certain AI models due to compatibility issues.</w:t>
      </w:r>
    </w:p>
    <w:p w14:paraId="645C132E" w14:textId="77777777" w:rsidR="002E7971" w:rsidRPr="00F415BA" w:rsidRDefault="002E7971">
      <w:pPr>
        <w:pStyle w:val="ListParagraph"/>
        <w:jc w:val="both"/>
        <w:rPr>
          <w:rFonts w:ascii="Comic Sans MS" w:hAnsi="Comic Sans MS"/>
          <w:sz w:val="28"/>
          <w:szCs w:val="28"/>
          <w:lang w:bidi="ar-EG"/>
        </w:rPr>
      </w:pPr>
    </w:p>
    <w:p w14:paraId="3B58B223" w14:textId="77777777" w:rsidR="002E7971" w:rsidRPr="00F415BA" w:rsidRDefault="00FD04AE">
      <w:pPr>
        <w:pStyle w:val="ListParagraph"/>
        <w:numPr>
          <w:ilvl w:val="0"/>
          <w:numId w:val="19"/>
        </w:numPr>
        <w:jc w:val="both"/>
        <w:rPr>
          <w:rFonts w:ascii="Comic Sans MS" w:hAnsi="Comic Sans MS"/>
          <w:sz w:val="28"/>
          <w:szCs w:val="28"/>
          <w:lang w:bidi="ar-EG"/>
        </w:rPr>
      </w:pPr>
      <w:r w:rsidRPr="00F415BA">
        <w:rPr>
          <w:rFonts w:ascii="Comic Sans MS" w:hAnsi="Comic Sans MS"/>
          <w:b/>
          <w:bCs/>
          <w:sz w:val="28"/>
          <w:szCs w:val="28"/>
          <w:lang w:bidi="ar-EG"/>
        </w:rPr>
        <w:t>Regulatory Compliance</w:t>
      </w:r>
      <w:r w:rsidRPr="00F415BA">
        <w:rPr>
          <w:rFonts w:ascii="Comic Sans MS" w:hAnsi="Comic Sans MS"/>
          <w:sz w:val="28"/>
          <w:szCs w:val="28"/>
          <w:lang w:bidi="ar-EG"/>
        </w:rPr>
        <w:t>: Adherence to data protection laws, privacy regulations, or ethical guidelines governing the use of AI-generated content.</w:t>
      </w:r>
    </w:p>
    <w:p w14:paraId="54B6CE2B" w14:textId="77777777" w:rsidR="002E7971" w:rsidRPr="00F415BA" w:rsidRDefault="002E7971">
      <w:pPr>
        <w:pStyle w:val="ListParagraph"/>
        <w:jc w:val="both"/>
        <w:rPr>
          <w:rFonts w:ascii="Comic Sans MS" w:hAnsi="Comic Sans MS"/>
          <w:sz w:val="28"/>
          <w:szCs w:val="28"/>
          <w:lang w:bidi="ar-EG"/>
        </w:rPr>
      </w:pPr>
    </w:p>
    <w:p w14:paraId="04101F37" w14:textId="77777777" w:rsidR="002E7971" w:rsidRPr="00F415BA" w:rsidRDefault="00FD04AE">
      <w:pPr>
        <w:pStyle w:val="ListParagraph"/>
        <w:numPr>
          <w:ilvl w:val="0"/>
          <w:numId w:val="19"/>
        </w:numPr>
        <w:jc w:val="both"/>
        <w:rPr>
          <w:rFonts w:ascii="Comic Sans MS" w:hAnsi="Comic Sans MS"/>
          <w:sz w:val="28"/>
          <w:szCs w:val="28"/>
          <w:lang w:bidi="ar-EG"/>
        </w:rPr>
      </w:pPr>
      <w:r w:rsidRPr="00F415BA">
        <w:rPr>
          <w:rFonts w:ascii="Comic Sans MS" w:hAnsi="Comic Sans MS"/>
          <w:b/>
          <w:bCs/>
          <w:sz w:val="28"/>
          <w:szCs w:val="28"/>
          <w:lang w:bidi="ar-EG"/>
        </w:rPr>
        <w:t>Scope Creep Management</w:t>
      </w:r>
      <w:r w:rsidRPr="00F415BA">
        <w:rPr>
          <w:rFonts w:ascii="Comic Sans MS" w:hAnsi="Comic Sans MS"/>
          <w:sz w:val="28"/>
          <w:szCs w:val="28"/>
          <w:lang w:bidi="ar-EG"/>
        </w:rPr>
        <w:t>: Ensuring the project remains focused on its defined objectives without expanding beyond the established scope.</w:t>
      </w:r>
      <w:bookmarkEnd w:id="19"/>
    </w:p>
    <w:p w14:paraId="798A416A" w14:textId="77777777" w:rsidR="002E7971" w:rsidRDefault="002E7971">
      <w:pPr>
        <w:jc w:val="center"/>
        <w:rPr>
          <w:rFonts w:ascii="Times New Roman" w:eastAsia="SimSun" w:hAnsi="Times New Roman" w:cs="Times New Roman"/>
          <w:b/>
          <w:bCs/>
          <w:sz w:val="44"/>
          <w:szCs w:val="44"/>
        </w:rPr>
      </w:pPr>
    </w:p>
    <w:p w14:paraId="47FC87CD" w14:textId="77777777" w:rsidR="003434ED" w:rsidRDefault="005A468B" w:rsidP="005A468B">
      <w:pPr>
        <w:rPr>
          <w:rFonts w:ascii="Times New Roman" w:eastAsia="SimSun" w:hAnsi="Times New Roman" w:cs="Times New Roman"/>
          <w:b/>
          <w:bCs/>
          <w:sz w:val="48"/>
          <w:szCs w:val="48"/>
        </w:rPr>
      </w:pPr>
      <w:bookmarkStart w:id="20" w:name="_Toc157299063"/>
      <w:r w:rsidRPr="00B931DE">
        <w:rPr>
          <w:rFonts w:ascii="Times New Roman" w:eastAsia="SimSun" w:hAnsi="Times New Roman" w:cs="Times New Roman"/>
          <w:b/>
          <w:bCs/>
          <w:sz w:val="48"/>
          <w:szCs w:val="48"/>
        </w:rPr>
        <w:t xml:space="preserve">                            </w:t>
      </w:r>
    </w:p>
    <w:p w14:paraId="3DF2ACE6" w14:textId="77777777" w:rsidR="003434ED" w:rsidRDefault="003434ED" w:rsidP="005A468B">
      <w:pPr>
        <w:rPr>
          <w:rFonts w:ascii="Times New Roman" w:eastAsia="SimSun" w:hAnsi="Times New Roman" w:cs="Times New Roman"/>
          <w:b/>
          <w:bCs/>
          <w:sz w:val="48"/>
          <w:szCs w:val="48"/>
        </w:rPr>
      </w:pPr>
    </w:p>
    <w:p w14:paraId="21DFBCD6" w14:textId="77777777" w:rsidR="003434ED" w:rsidRDefault="003434ED" w:rsidP="005A468B">
      <w:pPr>
        <w:rPr>
          <w:rFonts w:ascii="Times New Roman" w:eastAsia="SimSun" w:hAnsi="Times New Roman" w:cs="Times New Roman"/>
          <w:b/>
          <w:bCs/>
          <w:sz w:val="48"/>
          <w:szCs w:val="48"/>
        </w:rPr>
      </w:pPr>
    </w:p>
    <w:p w14:paraId="1F5C29F2" w14:textId="77777777" w:rsidR="002E7971" w:rsidRPr="008256EC" w:rsidRDefault="003434ED" w:rsidP="005A468B">
      <w:pPr>
        <w:rPr>
          <w:rFonts w:ascii="Times New Roman" w:hAnsi="Times New Roman" w:cs="Times New Roman"/>
          <w:b/>
          <w:bCs/>
          <w:sz w:val="40"/>
          <w:szCs w:val="40"/>
        </w:rPr>
      </w:pPr>
      <w:r w:rsidRPr="008256EC">
        <w:rPr>
          <w:rFonts w:ascii="Times New Roman" w:eastAsia="SimSun" w:hAnsi="Times New Roman" w:cs="Times New Roman"/>
          <w:b/>
          <w:bCs/>
          <w:sz w:val="52"/>
          <w:szCs w:val="52"/>
        </w:rPr>
        <w:lastRenderedPageBreak/>
        <w:t xml:space="preserve">                          </w:t>
      </w:r>
      <w:r w:rsidR="005A468B" w:rsidRPr="008256EC">
        <w:rPr>
          <w:rFonts w:ascii="Times New Roman" w:eastAsia="SimSun" w:hAnsi="Times New Roman" w:cs="Times New Roman"/>
          <w:b/>
          <w:bCs/>
          <w:sz w:val="52"/>
          <w:szCs w:val="52"/>
        </w:rPr>
        <w:t xml:space="preserve">  </w:t>
      </w:r>
      <w:r w:rsidR="00FD04AE" w:rsidRPr="008256EC">
        <w:rPr>
          <w:rFonts w:ascii="Sitka Banner" w:hAnsi="Sitka Banner" w:cs="Sitka Banner"/>
          <w:b/>
          <w:bCs/>
          <w:sz w:val="44"/>
          <w:szCs w:val="44"/>
          <w:lang w:val="en-GB"/>
        </w:rPr>
        <w:t>Chapter Two</w:t>
      </w:r>
      <w:bookmarkEnd w:id="20"/>
      <w:r w:rsidR="00FD04AE" w:rsidRPr="008256EC">
        <w:rPr>
          <w:rFonts w:ascii="Sitka Banner" w:hAnsi="Sitka Banner" w:cs="Sitka Banner"/>
          <w:b/>
          <w:bCs/>
          <w:sz w:val="44"/>
          <w:szCs w:val="44"/>
          <w:lang w:val="en-GB"/>
        </w:rPr>
        <w:br/>
      </w:r>
      <w:r w:rsidR="00B931DE" w:rsidRPr="008256EC">
        <w:rPr>
          <w:rFonts w:ascii="Sitka Banner" w:hAnsi="Sitka Banner" w:cs="Sitka Banner"/>
          <w:b/>
          <w:bCs/>
          <w:sz w:val="44"/>
          <w:szCs w:val="44"/>
        </w:rPr>
        <w:t xml:space="preserve">                            </w:t>
      </w:r>
      <w:r w:rsidR="00FD04AE" w:rsidRPr="008256EC">
        <w:rPr>
          <w:rFonts w:ascii="Sitka Banner" w:hAnsi="Sitka Banner" w:cs="Sitka Banner"/>
          <w:b/>
          <w:bCs/>
          <w:sz w:val="44"/>
          <w:szCs w:val="44"/>
        </w:rPr>
        <w:t>2.System analysis And Design</w:t>
      </w:r>
      <w:r w:rsidR="00FD04AE" w:rsidRPr="008256EC">
        <w:rPr>
          <w:b/>
          <w:bCs/>
          <w:sz w:val="40"/>
          <w:szCs w:val="40"/>
        </w:rPr>
        <w:br/>
      </w:r>
    </w:p>
    <w:p w14:paraId="2DC1F857" w14:textId="77777777" w:rsidR="002E7971" w:rsidRDefault="00FD04AE">
      <w:pPr>
        <w:rPr>
          <w:rFonts w:ascii="Times New Roman" w:hAnsi="Times New Roman" w:cs="Times New Roman"/>
          <w:b/>
          <w:bCs/>
          <w:sz w:val="24"/>
          <w:szCs w:val="24"/>
        </w:rPr>
      </w:pPr>
      <w:r>
        <w:rPr>
          <w:rFonts w:ascii="Times New Roman" w:hAnsi="Times New Roman" w:cs="Times New Roman"/>
          <w:b/>
          <w:bCs/>
          <w:sz w:val="24"/>
          <w:szCs w:val="24"/>
        </w:rPr>
        <w:t xml:space="preserve"> 2.1 User and System Requirements</w:t>
      </w:r>
    </w:p>
    <w:p w14:paraId="0560E9C4" w14:textId="77777777" w:rsidR="002E7971" w:rsidRDefault="002E7971">
      <w:pPr>
        <w:rPr>
          <w:rFonts w:ascii="Times New Roman" w:hAnsi="Times New Roman" w:cs="Times New Roman"/>
          <w:b/>
          <w:bCs/>
          <w:sz w:val="24"/>
          <w:szCs w:val="24"/>
        </w:rPr>
      </w:pPr>
    </w:p>
    <w:p w14:paraId="71F4B49B" w14:textId="77777777" w:rsidR="002E7971" w:rsidRDefault="00FD04AE">
      <w:pPr>
        <w:rPr>
          <w:rFonts w:ascii="Times New Roman" w:hAnsi="Times New Roman" w:cs="Times New Roman"/>
          <w:sz w:val="24"/>
          <w:szCs w:val="24"/>
        </w:rPr>
      </w:pPr>
      <w:r>
        <w:rPr>
          <w:rFonts w:ascii="Times New Roman" w:hAnsi="Times New Roman" w:cs="Times New Roman"/>
          <w:b/>
          <w:bCs/>
          <w:sz w:val="24"/>
          <w:szCs w:val="24"/>
        </w:rPr>
        <w:t xml:space="preserve"> 2.1.1 Functional Requiremen</w:t>
      </w:r>
      <w:r>
        <w:rPr>
          <w:rFonts w:ascii="Times New Roman" w:hAnsi="Times New Roman" w:cs="Times New Roman"/>
          <w:sz w:val="24"/>
          <w:szCs w:val="24"/>
        </w:rPr>
        <w:t>ts</w:t>
      </w:r>
    </w:p>
    <w:p w14:paraId="53C1852F" w14:textId="77777777" w:rsidR="002E7971" w:rsidRDefault="002E7971">
      <w:pPr>
        <w:rPr>
          <w:rFonts w:ascii="Times New Roman" w:hAnsi="Times New Roman" w:cs="Times New Roman"/>
          <w:b/>
          <w:bCs/>
          <w:sz w:val="24"/>
          <w:szCs w:val="24"/>
        </w:rPr>
      </w:pPr>
    </w:p>
    <w:p w14:paraId="421F450D" w14:textId="77777777" w:rsidR="002E7971" w:rsidRDefault="00FD04AE">
      <w:pPr>
        <w:rPr>
          <w:rFonts w:ascii="Times New Roman" w:hAnsi="Times New Roman" w:cs="Times New Roman"/>
          <w:b/>
          <w:bCs/>
          <w:sz w:val="24"/>
          <w:szCs w:val="24"/>
        </w:rPr>
      </w:pPr>
      <w:r>
        <w:rPr>
          <w:rFonts w:ascii="Times New Roman" w:hAnsi="Times New Roman" w:cs="Times New Roman"/>
          <w:b/>
          <w:bCs/>
          <w:sz w:val="24"/>
          <w:szCs w:val="24"/>
        </w:rPr>
        <w:t>1. User Authentication:</w:t>
      </w:r>
    </w:p>
    <w:p w14:paraId="44A8C98E"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can sign up with a valid email address, name, and password.</w:t>
      </w:r>
    </w:p>
    <w:p w14:paraId="1A493184"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can log in using their credentials.</w:t>
      </w:r>
    </w:p>
    <w:p w14:paraId="04FD6222" w14:textId="77777777" w:rsidR="002E7971" w:rsidRDefault="002E7971">
      <w:pPr>
        <w:rPr>
          <w:rFonts w:ascii="Times New Roman" w:hAnsi="Times New Roman" w:cs="Times New Roman"/>
          <w:sz w:val="24"/>
          <w:szCs w:val="24"/>
        </w:rPr>
      </w:pPr>
    </w:p>
    <w:p w14:paraId="07AA6947" w14:textId="77777777" w:rsidR="002E7971" w:rsidRDefault="00FD04AE">
      <w:pPr>
        <w:rPr>
          <w:rFonts w:ascii="Times New Roman" w:hAnsi="Times New Roman" w:cs="Times New Roman"/>
          <w:b/>
          <w:bCs/>
          <w:sz w:val="24"/>
          <w:szCs w:val="24"/>
        </w:rPr>
      </w:pPr>
      <w:r>
        <w:rPr>
          <w:rFonts w:ascii="Times New Roman" w:hAnsi="Times New Roman" w:cs="Times New Roman"/>
          <w:b/>
          <w:bCs/>
          <w:sz w:val="24"/>
          <w:szCs w:val="24"/>
        </w:rPr>
        <w:t>2. Media Submission:</w:t>
      </w:r>
    </w:p>
    <w:p w14:paraId="2F9581BD"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can choose the type of media (text, image, or deep fake).</w:t>
      </w:r>
    </w:p>
    <w:p w14:paraId="159F0B4D"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can submit the media (upload text or image).</w:t>
      </w:r>
    </w:p>
    <w:p w14:paraId="11814212" w14:textId="77777777" w:rsidR="002E7971" w:rsidRDefault="002E7971">
      <w:pPr>
        <w:rPr>
          <w:rFonts w:ascii="Times New Roman" w:hAnsi="Times New Roman" w:cs="Times New Roman"/>
          <w:sz w:val="24"/>
          <w:szCs w:val="24"/>
        </w:rPr>
      </w:pPr>
    </w:p>
    <w:p w14:paraId="26D06FC0" w14:textId="77777777" w:rsidR="002E7971" w:rsidRDefault="00FD04AE">
      <w:pPr>
        <w:rPr>
          <w:rFonts w:ascii="Times New Roman" w:hAnsi="Times New Roman" w:cs="Times New Roman"/>
          <w:b/>
          <w:bCs/>
          <w:sz w:val="24"/>
          <w:szCs w:val="24"/>
        </w:rPr>
      </w:pPr>
      <w:r>
        <w:rPr>
          <w:rFonts w:ascii="Times New Roman" w:hAnsi="Times New Roman" w:cs="Times New Roman"/>
          <w:b/>
          <w:bCs/>
          <w:sz w:val="24"/>
          <w:szCs w:val="24"/>
        </w:rPr>
        <w:t>3. Subscription:</w:t>
      </w:r>
    </w:p>
    <w:p w14:paraId="255BEFF8"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can subscribe to a plan.</w:t>
      </w:r>
    </w:p>
    <w:p w14:paraId="5311C10E"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Subscription plans are presented to the user.</w:t>
      </w:r>
    </w:p>
    <w:p w14:paraId="6B280642"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can select a plan.</w:t>
      </w:r>
    </w:p>
    <w:p w14:paraId="7984F973"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must pay for the selected plan.</w:t>
      </w:r>
    </w:p>
    <w:p w14:paraId="7D62AB22" w14:textId="77777777" w:rsidR="002E7971" w:rsidRDefault="002E7971">
      <w:pPr>
        <w:rPr>
          <w:rFonts w:ascii="Times New Roman" w:hAnsi="Times New Roman" w:cs="Times New Roman"/>
          <w:sz w:val="24"/>
          <w:szCs w:val="24"/>
        </w:rPr>
      </w:pPr>
    </w:p>
    <w:p w14:paraId="4D4C2904" w14:textId="77777777" w:rsidR="002E7971" w:rsidRDefault="00FD04AE">
      <w:pPr>
        <w:rPr>
          <w:rFonts w:ascii="Times New Roman" w:hAnsi="Times New Roman" w:cs="Times New Roman"/>
          <w:b/>
          <w:bCs/>
          <w:sz w:val="24"/>
          <w:szCs w:val="24"/>
        </w:rPr>
      </w:pPr>
      <w:r>
        <w:rPr>
          <w:rFonts w:ascii="Times New Roman" w:hAnsi="Times New Roman" w:cs="Times New Roman"/>
          <w:b/>
          <w:bCs/>
          <w:sz w:val="24"/>
          <w:szCs w:val="24"/>
        </w:rPr>
        <w:t>4. Profile Management:</w:t>
      </w:r>
    </w:p>
    <w:p w14:paraId="7DCE6D6B"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after logging in, can view their profile page.</w:t>
      </w:r>
    </w:p>
    <w:p w14:paraId="7348A272"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can edit their profile information.</w:t>
      </w:r>
    </w:p>
    <w:p w14:paraId="448CE3ED" w14:textId="77777777" w:rsidR="002E7971" w:rsidRDefault="002E7971">
      <w:pPr>
        <w:rPr>
          <w:rFonts w:ascii="Times New Roman" w:hAnsi="Times New Roman" w:cs="Times New Roman"/>
          <w:b/>
          <w:bCs/>
          <w:sz w:val="24"/>
          <w:szCs w:val="24"/>
        </w:rPr>
      </w:pPr>
    </w:p>
    <w:p w14:paraId="6C10E651" w14:textId="77777777" w:rsidR="002E7971" w:rsidRDefault="00FD04AE">
      <w:pPr>
        <w:rPr>
          <w:rFonts w:ascii="Times New Roman" w:hAnsi="Times New Roman" w:cs="Times New Roman"/>
          <w:b/>
          <w:bCs/>
          <w:sz w:val="24"/>
          <w:szCs w:val="24"/>
        </w:rPr>
      </w:pPr>
      <w:r>
        <w:rPr>
          <w:rFonts w:ascii="Times New Roman" w:hAnsi="Times New Roman" w:cs="Times New Roman"/>
          <w:b/>
          <w:bCs/>
          <w:sz w:val="24"/>
          <w:szCs w:val="24"/>
        </w:rPr>
        <w:t>5. History:</w:t>
      </w:r>
    </w:p>
    <w:p w14:paraId="5F60AEDB"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can view a history page that displays their past interactions or submissions.</w:t>
      </w:r>
    </w:p>
    <w:p w14:paraId="1B20E419" w14:textId="77777777" w:rsidR="002E7971" w:rsidRDefault="002E7971">
      <w:pPr>
        <w:rPr>
          <w:rFonts w:ascii="Times New Roman" w:hAnsi="Times New Roman" w:cs="Times New Roman"/>
          <w:sz w:val="24"/>
          <w:szCs w:val="24"/>
        </w:rPr>
      </w:pPr>
    </w:p>
    <w:p w14:paraId="57DB5312" w14:textId="77777777" w:rsidR="002E7971" w:rsidRDefault="00FD04AE">
      <w:pPr>
        <w:rPr>
          <w:rFonts w:ascii="Times New Roman" w:hAnsi="Times New Roman" w:cs="Times New Roman"/>
          <w:sz w:val="24"/>
          <w:szCs w:val="24"/>
        </w:rPr>
      </w:pPr>
      <w:r>
        <w:rPr>
          <w:rFonts w:ascii="Times New Roman" w:hAnsi="Times New Roman" w:cs="Times New Roman"/>
          <w:b/>
          <w:bCs/>
          <w:sz w:val="24"/>
          <w:szCs w:val="24"/>
        </w:rPr>
        <w:t>6. Admin Functions</w:t>
      </w:r>
      <w:r>
        <w:rPr>
          <w:rFonts w:ascii="Times New Roman" w:hAnsi="Times New Roman" w:cs="Times New Roman"/>
          <w:sz w:val="24"/>
          <w:szCs w:val="24"/>
        </w:rPr>
        <w:t>:</w:t>
      </w:r>
    </w:p>
    <w:p w14:paraId="140EB807"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Admins can log in.</w:t>
      </w:r>
    </w:p>
    <w:p w14:paraId="13B699E5"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Admins can observe system data and analysis.</w:t>
      </w:r>
    </w:p>
    <w:p w14:paraId="5F3AA641"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Admins have access to an admin page.</w:t>
      </w:r>
    </w:p>
    <w:p w14:paraId="6808F110" w14:textId="77777777" w:rsidR="002E7971" w:rsidRDefault="002E7971">
      <w:pPr>
        <w:rPr>
          <w:rFonts w:ascii="Times New Roman" w:hAnsi="Times New Roman" w:cs="Times New Roman"/>
          <w:sz w:val="24"/>
          <w:szCs w:val="24"/>
        </w:rPr>
      </w:pPr>
    </w:p>
    <w:p w14:paraId="3A14F0C5" w14:textId="77777777" w:rsidR="002E7971" w:rsidRDefault="00FD04AE">
      <w:pPr>
        <w:rPr>
          <w:rFonts w:ascii="Times New Roman" w:hAnsi="Times New Roman" w:cs="Times New Roman"/>
          <w:b/>
          <w:bCs/>
          <w:sz w:val="24"/>
          <w:szCs w:val="24"/>
        </w:rPr>
      </w:pPr>
      <w:r>
        <w:rPr>
          <w:rFonts w:ascii="Times New Roman" w:hAnsi="Times New Roman" w:cs="Times New Roman"/>
          <w:b/>
          <w:bCs/>
          <w:sz w:val="24"/>
          <w:szCs w:val="24"/>
        </w:rPr>
        <w:t>7. Detection System:</w:t>
      </w:r>
    </w:p>
    <w:p w14:paraId="50657601"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The system can detect AI-generated content.</w:t>
      </w:r>
    </w:p>
    <w:p w14:paraId="5F6CE64B" w14:textId="77777777" w:rsidR="002E7971" w:rsidRDefault="00FD04AE">
      <w:pPr>
        <w:pBdr>
          <w:bottom w:val="single" w:sz="4" w:space="0" w:color="auto"/>
        </w:pBdr>
        <w:rPr>
          <w:rFonts w:ascii="Times New Roman" w:hAnsi="Times New Roman" w:cs="Times New Roman"/>
          <w:sz w:val="24"/>
          <w:szCs w:val="24"/>
        </w:rPr>
      </w:pPr>
      <w:r>
        <w:rPr>
          <w:rFonts w:ascii="Times New Roman" w:hAnsi="Times New Roman" w:cs="Times New Roman"/>
          <w:sz w:val="24"/>
          <w:szCs w:val="24"/>
        </w:rPr>
        <w:t xml:space="preserve">   - The system records the date and result of the content analysis.</w:t>
      </w:r>
    </w:p>
    <w:p w14:paraId="6FCBB498" w14:textId="77777777" w:rsidR="002E7971" w:rsidRDefault="002E7971">
      <w:pPr>
        <w:rPr>
          <w:rFonts w:ascii="Times New Roman" w:hAnsi="Times New Roman" w:cs="Times New Roman"/>
          <w:sz w:val="24"/>
          <w:szCs w:val="24"/>
        </w:rPr>
      </w:pPr>
    </w:p>
    <w:p w14:paraId="74DC13E4" w14:textId="77777777" w:rsidR="002E7971" w:rsidRDefault="002E7971">
      <w:pPr>
        <w:rPr>
          <w:rFonts w:ascii="Times New Roman" w:hAnsi="Times New Roman" w:cs="Times New Roman"/>
          <w:b/>
          <w:bCs/>
          <w:sz w:val="24"/>
          <w:szCs w:val="24"/>
        </w:rPr>
      </w:pPr>
    </w:p>
    <w:p w14:paraId="39F40897" w14:textId="77777777" w:rsidR="002E7971" w:rsidRDefault="002E7971">
      <w:pPr>
        <w:rPr>
          <w:rFonts w:ascii="Times New Roman" w:hAnsi="Times New Roman" w:cs="Times New Roman"/>
          <w:b/>
          <w:bCs/>
          <w:sz w:val="24"/>
          <w:szCs w:val="24"/>
        </w:rPr>
      </w:pPr>
    </w:p>
    <w:p w14:paraId="61FA5EF2" w14:textId="77777777" w:rsidR="005A468B" w:rsidRDefault="005A468B">
      <w:pPr>
        <w:rPr>
          <w:rFonts w:ascii="Times New Roman" w:hAnsi="Times New Roman" w:cs="Times New Roman"/>
          <w:b/>
          <w:bCs/>
          <w:sz w:val="24"/>
          <w:szCs w:val="24"/>
        </w:rPr>
      </w:pPr>
    </w:p>
    <w:p w14:paraId="5D195ECD" w14:textId="77777777" w:rsidR="005A468B" w:rsidRDefault="005A468B">
      <w:pPr>
        <w:rPr>
          <w:rFonts w:ascii="Times New Roman" w:hAnsi="Times New Roman" w:cs="Times New Roman"/>
          <w:b/>
          <w:bCs/>
          <w:sz w:val="24"/>
          <w:szCs w:val="24"/>
        </w:rPr>
      </w:pPr>
    </w:p>
    <w:p w14:paraId="3156C61A" w14:textId="77777777" w:rsidR="002E7971" w:rsidRPr="008256EC" w:rsidRDefault="00FD04AE">
      <w:pPr>
        <w:rPr>
          <w:rFonts w:ascii="Times New Roman" w:hAnsi="Times New Roman" w:cs="Times New Roman"/>
          <w:b/>
          <w:bCs/>
          <w:sz w:val="28"/>
          <w:szCs w:val="28"/>
        </w:rPr>
      </w:pPr>
      <w:r w:rsidRPr="008256EC">
        <w:rPr>
          <w:rFonts w:ascii="Times New Roman" w:hAnsi="Times New Roman" w:cs="Times New Roman"/>
          <w:b/>
          <w:bCs/>
          <w:sz w:val="28"/>
          <w:szCs w:val="28"/>
        </w:rPr>
        <w:lastRenderedPageBreak/>
        <w:t>2.1.2 Non-functional Requirements</w:t>
      </w:r>
    </w:p>
    <w:p w14:paraId="68FA8EF0" w14:textId="77777777" w:rsidR="002E7971" w:rsidRDefault="002E7971">
      <w:pPr>
        <w:rPr>
          <w:rFonts w:ascii="Times New Roman" w:hAnsi="Times New Roman" w:cs="Times New Roman"/>
          <w:sz w:val="24"/>
          <w:szCs w:val="24"/>
        </w:rPr>
      </w:pPr>
    </w:p>
    <w:p w14:paraId="6F4A6F91" w14:textId="77777777" w:rsidR="002E7971" w:rsidRDefault="00FD04AE">
      <w:pPr>
        <w:rPr>
          <w:rFonts w:ascii="Times New Roman" w:hAnsi="Times New Roman" w:cs="Times New Roman"/>
          <w:b/>
          <w:bCs/>
          <w:sz w:val="24"/>
          <w:szCs w:val="24"/>
        </w:rPr>
      </w:pPr>
      <w:r>
        <w:rPr>
          <w:rFonts w:ascii="Times New Roman" w:hAnsi="Times New Roman" w:cs="Times New Roman"/>
          <w:b/>
          <w:bCs/>
          <w:sz w:val="24"/>
          <w:szCs w:val="24"/>
        </w:rPr>
        <w:t>1. Security:</w:t>
      </w:r>
    </w:p>
    <w:p w14:paraId="15A6FA79"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 passwords are securely stored (hashed and salted).</w:t>
      </w:r>
    </w:p>
    <w:p w14:paraId="41E3C3E8"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Media submissions are securely handled to prevent unauthorized access.</w:t>
      </w:r>
    </w:p>
    <w:p w14:paraId="59DF6DDA" w14:textId="77777777" w:rsidR="002E7971" w:rsidRDefault="002E7971">
      <w:pPr>
        <w:rPr>
          <w:rFonts w:ascii="Times New Roman" w:hAnsi="Times New Roman" w:cs="Times New Roman"/>
          <w:sz w:val="24"/>
          <w:szCs w:val="24"/>
        </w:rPr>
      </w:pPr>
    </w:p>
    <w:p w14:paraId="6B86247A" w14:textId="77777777" w:rsidR="002E7971" w:rsidRDefault="00FD04AE">
      <w:pPr>
        <w:rPr>
          <w:rFonts w:ascii="Times New Roman" w:hAnsi="Times New Roman" w:cs="Times New Roman"/>
          <w:b/>
          <w:bCs/>
          <w:sz w:val="24"/>
          <w:szCs w:val="24"/>
        </w:rPr>
      </w:pPr>
      <w:r>
        <w:rPr>
          <w:rFonts w:ascii="Times New Roman" w:hAnsi="Times New Roman" w:cs="Times New Roman"/>
          <w:b/>
          <w:bCs/>
          <w:sz w:val="24"/>
          <w:szCs w:val="24"/>
        </w:rPr>
        <w:t>2. Usability:</w:t>
      </w:r>
    </w:p>
    <w:p w14:paraId="143245D3"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The website has an intuitive and user-friendly interface.</w:t>
      </w:r>
    </w:p>
    <w:p w14:paraId="67AD5989"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Responsive design for various devices and screen sizes.</w:t>
      </w:r>
    </w:p>
    <w:p w14:paraId="0050CB38" w14:textId="77777777" w:rsidR="002E7971" w:rsidRDefault="002E7971">
      <w:pPr>
        <w:rPr>
          <w:rFonts w:ascii="Times New Roman" w:hAnsi="Times New Roman" w:cs="Times New Roman"/>
          <w:sz w:val="24"/>
          <w:szCs w:val="24"/>
        </w:rPr>
      </w:pPr>
    </w:p>
    <w:p w14:paraId="3690CCC8" w14:textId="77777777" w:rsidR="002E7971" w:rsidRDefault="00FD04AE">
      <w:pPr>
        <w:rPr>
          <w:rFonts w:ascii="Times New Roman" w:hAnsi="Times New Roman" w:cs="Times New Roman"/>
          <w:b/>
          <w:bCs/>
          <w:sz w:val="24"/>
          <w:szCs w:val="24"/>
        </w:rPr>
      </w:pPr>
      <w:r>
        <w:rPr>
          <w:rFonts w:ascii="Times New Roman" w:hAnsi="Times New Roman" w:cs="Times New Roman"/>
          <w:b/>
          <w:bCs/>
          <w:sz w:val="24"/>
          <w:szCs w:val="24"/>
        </w:rPr>
        <w:t>3. Performance:</w:t>
      </w:r>
    </w:p>
    <w:p w14:paraId="6C0CD94A"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The detection system should provide timely results.</w:t>
      </w:r>
    </w:p>
    <w:p w14:paraId="43F8E2CB"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The website should handle simultaneous user requests efficiently.</w:t>
      </w:r>
    </w:p>
    <w:p w14:paraId="3E2169C7" w14:textId="77777777" w:rsidR="002E7971" w:rsidRDefault="002E7971">
      <w:pPr>
        <w:rPr>
          <w:rFonts w:ascii="Times New Roman" w:hAnsi="Times New Roman" w:cs="Times New Roman"/>
          <w:sz w:val="24"/>
          <w:szCs w:val="24"/>
        </w:rPr>
      </w:pPr>
    </w:p>
    <w:p w14:paraId="22E3BD94" w14:textId="77777777" w:rsidR="002E7971" w:rsidRDefault="00FD04AE">
      <w:pPr>
        <w:rPr>
          <w:rFonts w:ascii="Times New Roman" w:hAnsi="Times New Roman" w:cs="Times New Roman"/>
          <w:b/>
          <w:bCs/>
          <w:sz w:val="24"/>
          <w:szCs w:val="24"/>
        </w:rPr>
      </w:pPr>
      <w:r>
        <w:rPr>
          <w:rFonts w:ascii="Times New Roman" w:hAnsi="Times New Roman" w:cs="Times New Roman"/>
          <w:b/>
          <w:bCs/>
          <w:sz w:val="24"/>
          <w:szCs w:val="24"/>
        </w:rPr>
        <w:t>4. Scalability:</w:t>
      </w:r>
    </w:p>
    <w:p w14:paraId="15EC98C8"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The system should be able to handle an increasing number of users and media submissions.</w:t>
      </w:r>
    </w:p>
    <w:p w14:paraId="30ADE51B" w14:textId="77777777" w:rsidR="002E7971" w:rsidRDefault="002E7971">
      <w:pPr>
        <w:rPr>
          <w:rFonts w:ascii="Times New Roman" w:hAnsi="Times New Roman" w:cs="Times New Roman"/>
          <w:sz w:val="24"/>
          <w:szCs w:val="24"/>
        </w:rPr>
      </w:pPr>
    </w:p>
    <w:p w14:paraId="1A3B1C58" w14:textId="77777777" w:rsidR="002E7971" w:rsidRDefault="00FD04AE">
      <w:pPr>
        <w:rPr>
          <w:rFonts w:ascii="Times New Roman" w:hAnsi="Times New Roman" w:cs="Times New Roman"/>
          <w:b/>
          <w:bCs/>
          <w:sz w:val="24"/>
          <w:szCs w:val="24"/>
        </w:rPr>
      </w:pPr>
      <w:r>
        <w:rPr>
          <w:rFonts w:ascii="Times New Roman" w:hAnsi="Times New Roman" w:cs="Times New Roman"/>
          <w:b/>
          <w:bCs/>
          <w:sz w:val="24"/>
          <w:szCs w:val="24"/>
        </w:rPr>
        <w:t>5. Reliability:</w:t>
      </w:r>
    </w:p>
    <w:p w14:paraId="68BB2625"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The system should be available and reliable for users and admins.</w:t>
      </w:r>
    </w:p>
    <w:p w14:paraId="6EB352E6" w14:textId="77777777" w:rsidR="002E7971" w:rsidRDefault="002E7971">
      <w:pPr>
        <w:rPr>
          <w:rFonts w:ascii="Times New Roman" w:hAnsi="Times New Roman" w:cs="Times New Roman"/>
          <w:sz w:val="24"/>
          <w:szCs w:val="24"/>
        </w:rPr>
      </w:pPr>
    </w:p>
    <w:p w14:paraId="70802C40" w14:textId="77777777" w:rsidR="002E7971" w:rsidRDefault="00FD04AE">
      <w:pPr>
        <w:rPr>
          <w:rFonts w:ascii="Times New Roman" w:hAnsi="Times New Roman" w:cs="Times New Roman"/>
          <w:b/>
          <w:bCs/>
          <w:sz w:val="24"/>
          <w:szCs w:val="24"/>
        </w:rPr>
      </w:pPr>
      <w:r>
        <w:rPr>
          <w:rFonts w:ascii="Times New Roman" w:hAnsi="Times New Roman" w:cs="Times New Roman"/>
          <w:b/>
          <w:bCs/>
          <w:sz w:val="24"/>
          <w:szCs w:val="24"/>
        </w:rPr>
        <w:t>6. Payment Processing:</w:t>
      </w:r>
    </w:p>
    <w:p w14:paraId="002E8645"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Secure and reliable payment processing for subscription plans.</w:t>
      </w:r>
    </w:p>
    <w:p w14:paraId="13E1B1A7" w14:textId="77777777" w:rsidR="002E7971" w:rsidRDefault="002E7971">
      <w:pPr>
        <w:rPr>
          <w:rFonts w:ascii="Times New Roman" w:hAnsi="Times New Roman" w:cs="Times New Roman"/>
          <w:sz w:val="24"/>
          <w:szCs w:val="24"/>
        </w:rPr>
      </w:pPr>
    </w:p>
    <w:p w14:paraId="54690A11" w14:textId="77777777" w:rsidR="002E7971" w:rsidRDefault="00FD04AE">
      <w:pPr>
        <w:rPr>
          <w:rFonts w:ascii="Times New Roman" w:hAnsi="Times New Roman" w:cs="Times New Roman"/>
          <w:b/>
          <w:bCs/>
          <w:sz w:val="24"/>
          <w:szCs w:val="24"/>
        </w:rPr>
      </w:pPr>
      <w:r>
        <w:rPr>
          <w:rFonts w:ascii="Times New Roman" w:hAnsi="Times New Roman" w:cs="Times New Roman"/>
          <w:b/>
          <w:bCs/>
          <w:sz w:val="24"/>
          <w:szCs w:val="24"/>
        </w:rPr>
        <w:t>7. Logging and Auditing:</w:t>
      </w:r>
    </w:p>
    <w:p w14:paraId="5CB41170"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The system logs user actions, especially those related to media submissions and payments.</w:t>
      </w:r>
    </w:p>
    <w:p w14:paraId="030DCAE3"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Admins have access to detailed logs for analysis.</w:t>
      </w:r>
    </w:p>
    <w:p w14:paraId="432D07BC" w14:textId="77777777" w:rsidR="002E7971" w:rsidRDefault="002E7971">
      <w:pPr>
        <w:rPr>
          <w:rFonts w:ascii="Times New Roman" w:hAnsi="Times New Roman" w:cs="Times New Roman"/>
          <w:sz w:val="24"/>
          <w:szCs w:val="24"/>
        </w:rPr>
      </w:pPr>
    </w:p>
    <w:p w14:paraId="318E83A7" w14:textId="77777777" w:rsidR="002E7971" w:rsidRDefault="00FD04AE">
      <w:pPr>
        <w:rPr>
          <w:rFonts w:ascii="Times New Roman" w:hAnsi="Times New Roman" w:cs="Times New Roman"/>
          <w:b/>
          <w:bCs/>
          <w:sz w:val="24"/>
          <w:szCs w:val="24"/>
        </w:rPr>
      </w:pPr>
      <w:r>
        <w:rPr>
          <w:rFonts w:ascii="Times New Roman" w:hAnsi="Times New Roman" w:cs="Times New Roman"/>
          <w:b/>
          <w:bCs/>
          <w:sz w:val="24"/>
          <w:szCs w:val="24"/>
        </w:rPr>
        <w:t>8. Data Backup:</w:t>
      </w:r>
    </w:p>
    <w:p w14:paraId="435D6BAB"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Regular backups of user data and system logs.</w:t>
      </w:r>
    </w:p>
    <w:p w14:paraId="71F85C54" w14:textId="77777777" w:rsidR="002E7971" w:rsidRDefault="002E7971">
      <w:pPr>
        <w:rPr>
          <w:rFonts w:ascii="Times New Roman" w:hAnsi="Times New Roman" w:cs="Times New Roman"/>
          <w:sz w:val="24"/>
          <w:szCs w:val="24"/>
        </w:rPr>
      </w:pPr>
    </w:p>
    <w:p w14:paraId="5FFB0138" w14:textId="77777777" w:rsidR="002E7971" w:rsidRDefault="00FD04AE">
      <w:pPr>
        <w:rPr>
          <w:rFonts w:ascii="Times New Roman" w:hAnsi="Times New Roman" w:cs="Times New Roman"/>
          <w:b/>
          <w:bCs/>
          <w:sz w:val="24"/>
          <w:szCs w:val="24"/>
        </w:rPr>
      </w:pPr>
      <w:r>
        <w:rPr>
          <w:rFonts w:ascii="Times New Roman" w:hAnsi="Times New Roman" w:cs="Times New Roman"/>
          <w:b/>
          <w:bCs/>
          <w:sz w:val="24"/>
          <w:szCs w:val="24"/>
        </w:rPr>
        <w:t>9. User Notifications:</w:t>
      </w:r>
    </w:p>
    <w:p w14:paraId="3B6AA12D"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receive notifications for successful subscription, payment, and other important events.</w:t>
      </w:r>
    </w:p>
    <w:p w14:paraId="04B62167" w14:textId="77777777" w:rsidR="002E7971" w:rsidRDefault="002E7971">
      <w:pPr>
        <w:rPr>
          <w:rFonts w:ascii="Times New Roman" w:hAnsi="Times New Roman" w:cs="Times New Roman"/>
          <w:sz w:val="24"/>
          <w:szCs w:val="24"/>
        </w:rPr>
      </w:pPr>
    </w:p>
    <w:p w14:paraId="5A2C2F07" w14:textId="77777777" w:rsidR="002E7971" w:rsidRDefault="00FD04AE">
      <w:pPr>
        <w:rPr>
          <w:rFonts w:ascii="Times New Roman" w:hAnsi="Times New Roman" w:cs="Times New Roman"/>
          <w:b/>
          <w:bCs/>
          <w:sz w:val="24"/>
          <w:szCs w:val="24"/>
        </w:rPr>
      </w:pPr>
      <w:r>
        <w:rPr>
          <w:rFonts w:ascii="Times New Roman" w:hAnsi="Times New Roman" w:cs="Times New Roman"/>
          <w:b/>
          <w:bCs/>
          <w:sz w:val="24"/>
          <w:szCs w:val="24"/>
        </w:rPr>
        <w:t>10. Compliance:</w:t>
      </w:r>
    </w:p>
    <w:p w14:paraId="6C150BBD"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The system complies with relevant data protection and privacy regulations.</w:t>
      </w:r>
    </w:p>
    <w:p w14:paraId="7E703696" w14:textId="77777777" w:rsidR="002E7971" w:rsidRDefault="002E7971">
      <w:pPr>
        <w:rPr>
          <w:rFonts w:ascii="Times New Roman" w:hAnsi="Times New Roman" w:cs="Times New Roman"/>
          <w:sz w:val="24"/>
          <w:szCs w:val="24"/>
        </w:rPr>
      </w:pPr>
    </w:p>
    <w:p w14:paraId="31EB0C1C" w14:textId="77777777" w:rsidR="002E7971" w:rsidRDefault="00FD04AE">
      <w:pPr>
        <w:rPr>
          <w:rFonts w:ascii="Times New Roman" w:hAnsi="Times New Roman" w:cs="Times New Roman"/>
          <w:b/>
          <w:bCs/>
          <w:sz w:val="24"/>
          <w:szCs w:val="24"/>
        </w:rPr>
      </w:pPr>
      <w:r>
        <w:rPr>
          <w:rFonts w:ascii="Times New Roman" w:hAnsi="Times New Roman" w:cs="Times New Roman"/>
          <w:b/>
          <w:bCs/>
          <w:sz w:val="24"/>
          <w:szCs w:val="24"/>
        </w:rPr>
        <w:t>11. User Support:</w:t>
      </w:r>
    </w:p>
    <w:p w14:paraId="213C4C24" w14:textId="77777777"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Provide a mechanism for users to seek help or support.</w:t>
      </w:r>
    </w:p>
    <w:p w14:paraId="2141BCE0" w14:textId="77777777" w:rsidR="002E7971" w:rsidRDefault="002E7971">
      <w:pPr>
        <w:rPr>
          <w:rFonts w:ascii="Times New Roman" w:hAnsi="Times New Roman" w:cs="Times New Roman"/>
          <w:sz w:val="24"/>
          <w:szCs w:val="24"/>
        </w:rPr>
      </w:pPr>
    </w:p>
    <w:p w14:paraId="71F78EE6" w14:textId="77777777" w:rsidR="002E7971" w:rsidRPr="005A468B" w:rsidRDefault="00FD04AE" w:rsidP="005A468B">
      <w:pPr>
        <w:rPr>
          <w:rFonts w:ascii="Times New Roman" w:hAnsi="Times New Roman" w:cs="Times New Roman"/>
          <w:b/>
          <w:bCs/>
          <w:sz w:val="24"/>
          <w:szCs w:val="24"/>
        </w:rPr>
      </w:pPr>
      <w:r>
        <w:rPr>
          <w:rFonts w:ascii="Times New Roman" w:hAnsi="Times New Roman" w:cs="Times New Roman"/>
          <w:b/>
          <w:bCs/>
          <w:sz w:val="24"/>
          <w:szCs w:val="24"/>
        </w:rPr>
        <w:t>12. Cancellation of Subscription:</w:t>
      </w:r>
      <w:r>
        <w:rPr>
          <w:rFonts w:ascii="Times New Roman" w:hAnsi="Times New Roman" w:cs="Times New Roman"/>
          <w:sz w:val="24"/>
          <w:szCs w:val="24"/>
        </w:rPr>
        <w:t xml:space="preserve"> - Users can cancel their subscription, and the system should handle this process appropriately.</w:t>
      </w:r>
    </w:p>
    <w:p w14:paraId="4132103B" w14:textId="77777777" w:rsidR="002E7971" w:rsidRPr="00F415BA" w:rsidRDefault="00F415BA" w:rsidP="00F415BA">
      <w:pPr>
        <w:rPr>
          <w:rFonts w:ascii="Sitka Banner" w:eastAsia="SimSun" w:hAnsi="Sitka Banner" w:cs="Sitka Banner"/>
          <w:b/>
          <w:bCs/>
          <w:sz w:val="44"/>
          <w:szCs w:val="44"/>
        </w:rPr>
      </w:pPr>
      <w:r>
        <w:rPr>
          <w:rFonts w:ascii="Sitka Banner" w:eastAsia="SimSun" w:hAnsi="Sitka Banner" w:cs="Sitka Banner"/>
          <w:b/>
          <w:bCs/>
          <w:sz w:val="44"/>
          <w:szCs w:val="44"/>
        </w:rPr>
        <w:lastRenderedPageBreak/>
        <w:t xml:space="preserve">                          </w:t>
      </w:r>
      <w:r w:rsidR="00A04049">
        <w:rPr>
          <w:rFonts w:ascii="Sitka Banner" w:eastAsia="SimSun" w:hAnsi="Sitka Banner" w:cs="Sitka Banner"/>
          <w:b/>
          <w:bCs/>
          <w:sz w:val="44"/>
          <w:szCs w:val="44"/>
        </w:rPr>
        <w:t>2.2 System Design</w:t>
      </w:r>
      <w:r w:rsidR="00FD04AE">
        <w:rPr>
          <w:rFonts w:ascii="Sitka Banner" w:eastAsia="SimSun" w:hAnsi="Sitka Banner" w:cs="Sitka Banner"/>
          <w:b/>
          <w:bCs/>
          <w:sz w:val="44"/>
          <w:szCs w:val="44"/>
        </w:rPr>
        <w:br/>
      </w:r>
      <w:r w:rsidR="00FD04AE">
        <w:rPr>
          <w:rFonts w:ascii="Times New Roman" w:eastAsia="SimSun" w:hAnsi="Times New Roman" w:cs="Times New Roman"/>
          <w:b/>
          <w:bCs/>
          <w:sz w:val="36"/>
          <w:szCs w:val="36"/>
          <w:u w:val="single"/>
        </w:rPr>
        <w:br/>
      </w:r>
      <w:r w:rsidR="00A04049">
        <w:rPr>
          <w:rFonts w:ascii="Times New Roman" w:eastAsia="SimSun" w:hAnsi="Times New Roman" w:cs="Times New Roman"/>
          <w:b/>
          <w:bCs/>
          <w:sz w:val="36"/>
          <w:szCs w:val="36"/>
          <w:u w:val="single"/>
        </w:rPr>
        <w:t>2.2</w:t>
      </w:r>
      <w:r w:rsidR="00FD04AE">
        <w:rPr>
          <w:rFonts w:ascii="Times New Roman" w:eastAsia="SimSun" w:hAnsi="Times New Roman" w:cs="Times New Roman"/>
          <w:b/>
          <w:bCs/>
          <w:sz w:val="36"/>
          <w:szCs w:val="36"/>
          <w:u w:val="single"/>
        </w:rPr>
        <w:t>.1 Use Case Diagram</w:t>
      </w:r>
    </w:p>
    <w:p w14:paraId="38A578E2" w14:textId="77777777" w:rsidR="002E7971" w:rsidRDefault="002E7971">
      <w:pPr>
        <w:jc w:val="both"/>
        <w:rPr>
          <w:rFonts w:ascii="Times New Roman" w:eastAsia="SimSun" w:hAnsi="Times New Roman" w:cs="Times New Roman"/>
          <w:b/>
          <w:bCs/>
          <w:sz w:val="24"/>
          <w:szCs w:val="24"/>
        </w:rPr>
      </w:pPr>
    </w:p>
    <w:p w14:paraId="3F1B3A96" w14:textId="77777777" w:rsidR="002E7971" w:rsidRDefault="00FD04AE">
      <w:pPr>
        <w:jc w:val="center"/>
        <w:rPr>
          <w:sz w:val="24"/>
          <w:szCs w:val="24"/>
        </w:rPr>
      </w:pPr>
      <w:r>
        <w:rPr>
          <w:noProof/>
          <w:sz w:val="24"/>
          <w:szCs w:val="24"/>
          <w:lang w:eastAsia="en-US"/>
        </w:rPr>
        <w:drawing>
          <wp:inline distT="0" distB="0" distL="114300" distR="114300" wp14:anchorId="354A3249" wp14:editId="1002F76A">
            <wp:extent cx="4511040" cy="579882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4511040" cy="5798820"/>
                    </a:xfrm>
                    <a:prstGeom prst="rect">
                      <a:avLst/>
                    </a:prstGeom>
                    <a:noFill/>
                    <a:ln>
                      <a:noFill/>
                    </a:ln>
                  </pic:spPr>
                </pic:pic>
              </a:graphicData>
            </a:graphic>
          </wp:inline>
        </w:drawing>
      </w:r>
    </w:p>
    <w:p w14:paraId="12A36715" w14:textId="77777777" w:rsidR="00F415BA" w:rsidRPr="00E615F0" w:rsidRDefault="00FD04AE" w:rsidP="00E615F0">
      <w:pPr>
        <w:ind w:firstLineChars="750" w:firstLine="3012"/>
        <w:jc w:val="both"/>
        <w:rPr>
          <w:rFonts w:ascii="Segoe Print" w:hAnsi="Segoe Print" w:cs="Segoe Print"/>
          <w:b/>
          <w:bCs/>
          <w:sz w:val="40"/>
          <w:szCs w:val="40"/>
        </w:rPr>
      </w:pPr>
      <w:bookmarkStart w:id="21" w:name="_Toc157301842"/>
      <w:r>
        <w:rPr>
          <w:rFonts w:ascii="Segoe Print" w:hAnsi="Segoe Print" w:cs="Segoe Print"/>
          <w:b/>
          <w:bCs/>
          <w:sz w:val="40"/>
          <w:szCs w:val="40"/>
        </w:rPr>
        <w:t xml:space="preserve">Figure </w:t>
      </w:r>
      <w:r>
        <w:rPr>
          <w:rFonts w:ascii="Segoe Print" w:hAnsi="Segoe Print" w:cs="Segoe Print"/>
          <w:b/>
          <w:bCs/>
          <w:sz w:val="40"/>
          <w:szCs w:val="40"/>
        </w:rPr>
        <w:fldChar w:fldCharType="begin"/>
      </w:r>
      <w:r>
        <w:rPr>
          <w:rFonts w:ascii="Segoe Print" w:hAnsi="Segoe Print" w:cs="Segoe Print"/>
          <w:b/>
          <w:bCs/>
          <w:sz w:val="40"/>
          <w:szCs w:val="40"/>
        </w:rPr>
        <w:instrText xml:space="preserve"> SEQ Figure \* ARABIC </w:instrText>
      </w:r>
      <w:r>
        <w:rPr>
          <w:rFonts w:ascii="Segoe Print" w:hAnsi="Segoe Print" w:cs="Segoe Print"/>
          <w:b/>
          <w:bCs/>
          <w:sz w:val="40"/>
          <w:szCs w:val="40"/>
        </w:rPr>
        <w:fldChar w:fldCharType="separate"/>
      </w:r>
      <w:r>
        <w:rPr>
          <w:rFonts w:ascii="Segoe Print" w:hAnsi="Segoe Print" w:cs="Segoe Print"/>
          <w:b/>
          <w:bCs/>
          <w:sz w:val="40"/>
          <w:szCs w:val="40"/>
        </w:rPr>
        <w:t>1</w:t>
      </w:r>
      <w:bookmarkEnd w:id="21"/>
      <w:r>
        <w:rPr>
          <w:rFonts w:ascii="Segoe Print" w:hAnsi="Segoe Print" w:cs="Segoe Print"/>
          <w:b/>
          <w:bCs/>
          <w:sz w:val="40"/>
          <w:szCs w:val="40"/>
        </w:rPr>
        <w:fldChar w:fldCharType="end"/>
      </w:r>
    </w:p>
    <w:p w14:paraId="21B65B42" w14:textId="77777777" w:rsidR="008256EC" w:rsidRDefault="008256EC" w:rsidP="00A04049">
      <w:pPr>
        <w:ind w:firstLineChars="450" w:firstLine="1807"/>
        <w:jc w:val="both"/>
        <w:rPr>
          <w:rFonts w:ascii="Segoe Print" w:hAnsi="Segoe Print" w:cs="Segoe Print"/>
          <w:b/>
          <w:bCs/>
          <w:sz w:val="40"/>
          <w:szCs w:val="40"/>
          <w:u w:val="single"/>
        </w:rPr>
      </w:pPr>
    </w:p>
    <w:p w14:paraId="6BD7C984" w14:textId="77777777" w:rsidR="002E7971" w:rsidRDefault="00A04049" w:rsidP="00A04049">
      <w:pPr>
        <w:ind w:firstLineChars="450" w:firstLine="1807"/>
        <w:jc w:val="both"/>
        <w:rPr>
          <w:rFonts w:ascii="Segoe Print" w:hAnsi="Segoe Print" w:cs="Segoe Print"/>
          <w:b/>
          <w:bCs/>
          <w:sz w:val="40"/>
          <w:szCs w:val="40"/>
          <w:u w:val="single"/>
        </w:rPr>
      </w:pPr>
      <w:r>
        <w:rPr>
          <w:rFonts w:ascii="Segoe Print" w:hAnsi="Segoe Print" w:cs="Segoe Print"/>
          <w:b/>
          <w:bCs/>
          <w:sz w:val="40"/>
          <w:szCs w:val="40"/>
          <w:u w:val="single"/>
        </w:rPr>
        <w:lastRenderedPageBreak/>
        <w:t>2.2</w:t>
      </w:r>
      <w:r w:rsidR="00FD04AE">
        <w:rPr>
          <w:rFonts w:ascii="Segoe Print" w:hAnsi="Segoe Print" w:cs="Segoe Print"/>
          <w:b/>
          <w:bCs/>
          <w:sz w:val="40"/>
          <w:szCs w:val="40"/>
          <w:u w:val="single"/>
        </w:rPr>
        <w:t>.</w:t>
      </w:r>
      <w:r w:rsidR="005E280E">
        <w:rPr>
          <w:rFonts w:ascii="Segoe Print" w:hAnsi="Segoe Print" w:cs="Segoe Print"/>
          <w:b/>
          <w:bCs/>
          <w:sz w:val="40"/>
          <w:szCs w:val="40"/>
          <w:u w:val="single"/>
        </w:rPr>
        <w:t>1.1</w:t>
      </w:r>
      <w:r>
        <w:rPr>
          <w:rFonts w:ascii="Segoe Print" w:hAnsi="Segoe Print" w:cs="Segoe Print"/>
          <w:b/>
          <w:bCs/>
          <w:sz w:val="40"/>
          <w:szCs w:val="40"/>
          <w:u w:val="single"/>
        </w:rPr>
        <w:t xml:space="preserve"> </w:t>
      </w:r>
      <w:r w:rsidR="00FD04AE">
        <w:rPr>
          <w:rFonts w:ascii="Segoe Print" w:hAnsi="Segoe Print" w:cs="Segoe Print"/>
          <w:b/>
          <w:bCs/>
          <w:sz w:val="40"/>
          <w:szCs w:val="40"/>
          <w:u w:val="single"/>
        </w:rPr>
        <w:t>Use case definitions</w:t>
      </w:r>
    </w:p>
    <w:p w14:paraId="505AC54A"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 Select Media Type</w:t>
      </w:r>
    </w:p>
    <w:tbl>
      <w:tblPr>
        <w:tblStyle w:val="TableGrid"/>
        <w:tblpPr w:leftFromText="180" w:rightFromText="180" w:vertAnchor="text" w:horzAnchor="page" w:tblpX="1197" w:tblpY="116"/>
        <w:tblOverlap w:val="never"/>
        <w:tblW w:w="1017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85"/>
        <w:gridCol w:w="7687"/>
      </w:tblGrid>
      <w:tr w:rsidR="002E7971" w14:paraId="52726BDF" w14:textId="77777777">
        <w:trPr>
          <w:trHeight w:val="450"/>
        </w:trPr>
        <w:tc>
          <w:tcPr>
            <w:tcW w:w="2485" w:type="dxa"/>
            <w:tcBorders>
              <w:tl2br w:val="nil"/>
              <w:tr2bl w:val="nil"/>
            </w:tcBorders>
          </w:tcPr>
          <w:p w14:paraId="454F76EF"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687" w:type="dxa"/>
            <w:tcBorders>
              <w:tl2br w:val="nil"/>
              <w:tr2bl w:val="nil"/>
            </w:tcBorders>
          </w:tcPr>
          <w:p w14:paraId="14927A81"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w:t>
            </w:r>
          </w:p>
        </w:tc>
      </w:tr>
      <w:tr w:rsidR="002E7971" w14:paraId="567346BF" w14:textId="77777777">
        <w:trPr>
          <w:trHeight w:val="365"/>
        </w:trPr>
        <w:tc>
          <w:tcPr>
            <w:tcW w:w="2485" w:type="dxa"/>
            <w:tcBorders>
              <w:tl2br w:val="nil"/>
              <w:tr2bl w:val="nil"/>
            </w:tcBorders>
          </w:tcPr>
          <w:p w14:paraId="0AA12F05"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687" w:type="dxa"/>
            <w:tcBorders>
              <w:tl2br w:val="nil"/>
              <w:tr2bl w:val="nil"/>
            </w:tcBorders>
          </w:tcPr>
          <w:p w14:paraId="64958098"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is on the main page.</w:t>
            </w:r>
          </w:p>
        </w:tc>
      </w:tr>
      <w:tr w:rsidR="002E7971" w14:paraId="668F2EE2" w14:textId="77777777">
        <w:trPr>
          <w:trHeight w:val="471"/>
        </w:trPr>
        <w:tc>
          <w:tcPr>
            <w:tcW w:w="2485" w:type="dxa"/>
            <w:tcBorders>
              <w:tl2br w:val="nil"/>
              <w:tr2bl w:val="nil"/>
            </w:tcBorders>
          </w:tcPr>
          <w:p w14:paraId="1F6DED13"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687" w:type="dxa"/>
            <w:tcBorders>
              <w:tl2br w:val="nil"/>
              <w:tr2bl w:val="nil"/>
            </w:tcBorders>
          </w:tcPr>
          <w:p w14:paraId="572CA3A7"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Media type is selected</w:t>
            </w:r>
          </w:p>
        </w:tc>
      </w:tr>
      <w:tr w:rsidR="002E7971" w14:paraId="62E248F5" w14:textId="77777777">
        <w:trPr>
          <w:trHeight w:val="803"/>
        </w:trPr>
        <w:tc>
          <w:tcPr>
            <w:tcW w:w="2485" w:type="dxa"/>
            <w:tcBorders>
              <w:tl2br w:val="nil"/>
              <w:tr2bl w:val="nil"/>
            </w:tcBorders>
          </w:tcPr>
          <w:p w14:paraId="1E067F8D"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687" w:type="dxa"/>
            <w:tcBorders>
              <w:tl2br w:val="nil"/>
              <w:tr2bl w:val="nil"/>
            </w:tcBorders>
          </w:tcPr>
          <w:p w14:paraId="7A5809D4"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1-User navigates to the main page.</w:t>
            </w:r>
          </w:p>
          <w:p w14:paraId="1E7E0068"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2-User selects the media type.</w:t>
            </w:r>
          </w:p>
        </w:tc>
      </w:tr>
      <w:tr w:rsidR="002E7971" w14:paraId="7A08F913" w14:textId="77777777">
        <w:trPr>
          <w:trHeight w:val="810"/>
        </w:trPr>
        <w:tc>
          <w:tcPr>
            <w:tcW w:w="2485" w:type="dxa"/>
            <w:tcBorders>
              <w:tl2br w:val="nil"/>
              <w:tr2bl w:val="nil"/>
            </w:tcBorders>
          </w:tcPr>
          <w:p w14:paraId="1E15BB2B"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7687" w:type="dxa"/>
            <w:tcBorders>
              <w:tl2br w:val="nil"/>
              <w:tr2bl w:val="nil"/>
            </w:tcBorders>
          </w:tcPr>
          <w:p w14:paraId="42BA2422"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 Main Page: The user interacts with the main page to navigate to different sections, including selecting the media type.</w:t>
            </w:r>
          </w:p>
        </w:tc>
      </w:tr>
    </w:tbl>
    <w:p w14:paraId="45484E1B" w14:textId="77777777" w:rsidR="002E7971" w:rsidRDefault="005E280E">
      <w:pPr>
        <w:rPr>
          <w:rFonts w:ascii="Comic Sans MS" w:hAnsi="Comic Sans MS" w:cs="Comic Sans MS"/>
          <w:sz w:val="24"/>
          <w:szCs w:val="24"/>
        </w:rPr>
      </w:pPr>
      <w:r>
        <w:rPr>
          <w:rFonts w:ascii="Comic Sans MS" w:hAnsi="Comic Sans MS" w:cs="Comic Sans MS"/>
          <w:b/>
          <w:bCs/>
          <w:sz w:val="24"/>
          <w:szCs w:val="24"/>
        </w:rPr>
        <w:t>-</w:t>
      </w:r>
      <w:r w:rsidR="00FD04AE">
        <w:rPr>
          <w:rFonts w:ascii="Comic Sans MS" w:hAnsi="Comic Sans MS" w:cs="Comic Sans MS"/>
          <w:b/>
          <w:bCs/>
          <w:sz w:val="24"/>
          <w:szCs w:val="24"/>
        </w:rPr>
        <w:t>-Enter the Media</w:t>
      </w:r>
    </w:p>
    <w:tbl>
      <w:tblPr>
        <w:tblStyle w:val="TableGrid"/>
        <w:tblpPr w:leftFromText="180" w:rightFromText="180" w:vertAnchor="text" w:horzAnchor="page" w:tblpX="1197" w:tblpY="116"/>
        <w:tblOverlap w:val="never"/>
        <w:tblW w:w="1007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498"/>
        <w:gridCol w:w="7575"/>
      </w:tblGrid>
      <w:tr w:rsidR="002E7971" w14:paraId="40234405" w14:textId="77777777">
        <w:trPr>
          <w:trHeight w:val="90"/>
        </w:trPr>
        <w:tc>
          <w:tcPr>
            <w:tcW w:w="2498" w:type="dxa"/>
            <w:tcBorders>
              <w:tl2br w:val="nil"/>
              <w:tr2bl w:val="nil"/>
            </w:tcBorders>
          </w:tcPr>
          <w:p w14:paraId="01E9338F"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575" w:type="dxa"/>
            <w:tcBorders>
              <w:tl2br w:val="nil"/>
              <w:tr2bl w:val="nil"/>
            </w:tcBorders>
          </w:tcPr>
          <w:p w14:paraId="6A6BAEF1"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w:t>
            </w:r>
          </w:p>
        </w:tc>
      </w:tr>
      <w:tr w:rsidR="002E7971" w14:paraId="4E36D839" w14:textId="77777777">
        <w:trPr>
          <w:trHeight w:val="342"/>
        </w:trPr>
        <w:tc>
          <w:tcPr>
            <w:tcW w:w="2498" w:type="dxa"/>
            <w:tcBorders>
              <w:tl2br w:val="nil"/>
              <w:tr2bl w:val="nil"/>
            </w:tcBorders>
          </w:tcPr>
          <w:p w14:paraId="23F556F3"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575" w:type="dxa"/>
            <w:tcBorders>
              <w:tl2br w:val="nil"/>
              <w:tr2bl w:val="nil"/>
            </w:tcBorders>
          </w:tcPr>
          <w:p w14:paraId="161567AB"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has selected a media type.</w:t>
            </w:r>
          </w:p>
        </w:tc>
      </w:tr>
      <w:tr w:rsidR="002E7971" w14:paraId="4E34A1EF" w14:textId="77777777">
        <w:trPr>
          <w:trHeight w:val="318"/>
        </w:trPr>
        <w:tc>
          <w:tcPr>
            <w:tcW w:w="2498" w:type="dxa"/>
            <w:tcBorders>
              <w:tl2br w:val="nil"/>
              <w:tr2bl w:val="nil"/>
            </w:tcBorders>
          </w:tcPr>
          <w:p w14:paraId="2911D907"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575" w:type="dxa"/>
            <w:tcBorders>
              <w:tl2br w:val="nil"/>
              <w:tr2bl w:val="nil"/>
            </w:tcBorders>
          </w:tcPr>
          <w:p w14:paraId="2CBF9E9C"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Media is entered.</w:t>
            </w:r>
          </w:p>
        </w:tc>
      </w:tr>
      <w:tr w:rsidR="002E7971" w14:paraId="293DAA03" w14:textId="77777777">
        <w:trPr>
          <w:trHeight w:val="654"/>
        </w:trPr>
        <w:tc>
          <w:tcPr>
            <w:tcW w:w="2498" w:type="dxa"/>
            <w:tcBorders>
              <w:tl2br w:val="nil"/>
              <w:tr2bl w:val="nil"/>
            </w:tcBorders>
          </w:tcPr>
          <w:p w14:paraId="543530CE"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575" w:type="dxa"/>
            <w:tcBorders>
              <w:tl2br w:val="nil"/>
              <w:tr2bl w:val="nil"/>
            </w:tcBorders>
          </w:tcPr>
          <w:p w14:paraId="179E26A8"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selects a media type.</w:t>
            </w:r>
            <w:r>
              <w:rPr>
                <w:rFonts w:ascii="Comic Sans MS" w:hAnsi="Comic Sans MS" w:cs="Comic Sans MS"/>
                <w:b/>
                <w:bCs/>
                <w:sz w:val="24"/>
                <w:szCs w:val="24"/>
              </w:rPr>
              <w:br/>
              <w:t>-User enters the media.</w:t>
            </w:r>
          </w:p>
        </w:tc>
      </w:tr>
      <w:tr w:rsidR="002E7971" w14:paraId="3952898B" w14:textId="77777777">
        <w:trPr>
          <w:trHeight w:val="662"/>
        </w:trPr>
        <w:tc>
          <w:tcPr>
            <w:tcW w:w="2498" w:type="dxa"/>
            <w:tcBorders>
              <w:tl2br w:val="nil"/>
              <w:tr2bl w:val="nil"/>
            </w:tcBorders>
          </w:tcPr>
          <w:p w14:paraId="3DB00AA9"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7575" w:type="dxa"/>
            <w:tcBorders>
              <w:tl2br w:val="nil"/>
              <w:tr2bl w:val="nil"/>
            </w:tcBorders>
          </w:tcPr>
          <w:p w14:paraId="2595B982"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 Selected Media Type:</w:t>
            </w:r>
          </w:p>
          <w:p w14:paraId="7BFA67F8"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user's action of selecting a media type is a prerequisite for entering the media.</w:t>
            </w:r>
          </w:p>
          <w:p w14:paraId="50739AB1"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 Media Entry:</w:t>
            </w:r>
          </w:p>
          <w:p w14:paraId="7E024D0B"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user interacts with the system to input or provide the media content.</w:t>
            </w:r>
          </w:p>
        </w:tc>
      </w:tr>
    </w:tbl>
    <w:p w14:paraId="2E737EBA" w14:textId="77777777" w:rsidR="002E7971" w:rsidRDefault="002E7971">
      <w:pPr>
        <w:rPr>
          <w:rFonts w:ascii="Comic Sans MS" w:hAnsi="Comic Sans MS" w:cs="Comic Sans MS"/>
          <w:sz w:val="24"/>
          <w:szCs w:val="24"/>
        </w:rPr>
      </w:pPr>
    </w:p>
    <w:p w14:paraId="1FD16842" w14:textId="77777777" w:rsidR="002E7971" w:rsidRDefault="002E7971">
      <w:pPr>
        <w:rPr>
          <w:rFonts w:ascii="Comic Sans MS" w:hAnsi="Comic Sans MS" w:cs="Comic Sans MS"/>
          <w:b/>
          <w:bCs/>
          <w:sz w:val="24"/>
          <w:szCs w:val="24"/>
          <w:u w:val="single"/>
        </w:rPr>
      </w:pPr>
    </w:p>
    <w:p w14:paraId="3F9978C7" w14:textId="77777777" w:rsidR="002E7971" w:rsidRDefault="002E7971">
      <w:pPr>
        <w:rPr>
          <w:rFonts w:ascii="Comic Sans MS" w:hAnsi="Comic Sans MS" w:cs="Comic Sans MS"/>
          <w:b/>
          <w:bCs/>
          <w:sz w:val="24"/>
          <w:szCs w:val="24"/>
          <w:u w:val="single"/>
        </w:rPr>
      </w:pPr>
    </w:p>
    <w:p w14:paraId="7DBB4B19" w14:textId="77777777" w:rsidR="002E7971" w:rsidRDefault="002E7971">
      <w:pPr>
        <w:rPr>
          <w:rFonts w:ascii="Comic Sans MS" w:hAnsi="Comic Sans MS" w:cs="Comic Sans MS"/>
          <w:b/>
          <w:bCs/>
          <w:sz w:val="24"/>
          <w:szCs w:val="24"/>
          <w:u w:val="single"/>
        </w:rPr>
      </w:pPr>
    </w:p>
    <w:p w14:paraId="153CF200" w14:textId="77777777" w:rsidR="002E7971" w:rsidRDefault="002E7971">
      <w:pPr>
        <w:rPr>
          <w:rFonts w:ascii="Comic Sans MS" w:hAnsi="Comic Sans MS" w:cs="Comic Sans MS"/>
          <w:b/>
          <w:bCs/>
          <w:sz w:val="24"/>
          <w:szCs w:val="24"/>
          <w:u w:val="single"/>
        </w:rPr>
      </w:pPr>
    </w:p>
    <w:p w14:paraId="5E1C9D79" w14:textId="77777777" w:rsidR="002E7971" w:rsidRDefault="002E7971">
      <w:pPr>
        <w:rPr>
          <w:rFonts w:ascii="Comic Sans MS" w:hAnsi="Comic Sans MS" w:cs="Comic Sans MS"/>
          <w:b/>
          <w:bCs/>
          <w:sz w:val="24"/>
          <w:szCs w:val="24"/>
          <w:u w:val="single"/>
        </w:rPr>
      </w:pPr>
    </w:p>
    <w:p w14:paraId="0AD222FF" w14:textId="77777777" w:rsidR="002E7971" w:rsidRDefault="002E7971">
      <w:pPr>
        <w:rPr>
          <w:rFonts w:ascii="Comic Sans MS" w:hAnsi="Comic Sans MS" w:cs="Comic Sans MS"/>
          <w:b/>
          <w:bCs/>
          <w:sz w:val="24"/>
          <w:szCs w:val="24"/>
          <w:u w:val="single"/>
        </w:rPr>
      </w:pPr>
    </w:p>
    <w:p w14:paraId="3A9543AA" w14:textId="77777777" w:rsidR="00F415BA" w:rsidRDefault="00F415BA">
      <w:pPr>
        <w:rPr>
          <w:rFonts w:ascii="Comic Sans MS" w:hAnsi="Comic Sans MS" w:cs="Comic Sans MS"/>
          <w:b/>
          <w:bCs/>
          <w:sz w:val="28"/>
          <w:szCs w:val="28"/>
          <w:u w:val="single"/>
        </w:rPr>
      </w:pPr>
    </w:p>
    <w:p w14:paraId="0B519EFD" w14:textId="77777777" w:rsidR="00E615F0" w:rsidRDefault="00E615F0">
      <w:pPr>
        <w:rPr>
          <w:rFonts w:ascii="Comic Sans MS" w:hAnsi="Comic Sans MS" w:cs="Comic Sans MS"/>
          <w:b/>
          <w:bCs/>
          <w:sz w:val="28"/>
          <w:szCs w:val="28"/>
          <w:u w:val="single"/>
        </w:rPr>
      </w:pPr>
    </w:p>
    <w:p w14:paraId="554CF54C" w14:textId="77777777" w:rsidR="00E615F0" w:rsidRDefault="00E615F0">
      <w:pPr>
        <w:rPr>
          <w:rFonts w:ascii="Comic Sans MS" w:hAnsi="Comic Sans MS" w:cs="Comic Sans MS"/>
          <w:b/>
          <w:bCs/>
          <w:sz w:val="28"/>
          <w:szCs w:val="28"/>
          <w:u w:val="single"/>
        </w:rPr>
      </w:pPr>
    </w:p>
    <w:p w14:paraId="046B56F4" w14:textId="77777777" w:rsidR="002E7971" w:rsidRPr="00E615F0" w:rsidRDefault="00FD04AE">
      <w:pPr>
        <w:rPr>
          <w:rFonts w:ascii="Comic Sans MS" w:hAnsi="Comic Sans MS" w:cs="Comic Sans MS"/>
          <w:b/>
          <w:bCs/>
          <w:sz w:val="32"/>
          <w:szCs w:val="32"/>
          <w:u w:val="single"/>
        </w:rPr>
      </w:pPr>
      <w:r w:rsidRPr="00E615F0">
        <w:rPr>
          <w:rFonts w:ascii="Comic Sans MS" w:hAnsi="Comic Sans MS" w:cs="Comic Sans MS"/>
          <w:b/>
          <w:bCs/>
          <w:sz w:val="32"/>
          <w:szCs w:val="32"/>
          <w:u w:val="single"/>
        </w:rPr>
        <w:lastRenderedPageBreak/>
        <w:t>-Sign In or Sign Up</w:t>
      </w:r>
    </w:p>
    <w:tbl>
      <w:tblPr>
        <w:tblStyle w:val="TableGrid"/>
        <w:tblpPr w:leftFromText="180" w:rightFromText="180" w:vertAnchor="text" w:horzAnchor="page" w:tblpX="1197" w:tblpY="116"/>
        <w:tblOverlap w:val="never"/>
        <w:tblW w:w="986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89"/>
        <w:gridCol w:w="7378"/>
      </w:tblGrid>
      <w:tr w:rsidR="002E7971" w14:paraId="4852BE27" w14:textId="77777777">
        <w:trPr>
          <w:trHeight w:val="483"/>
        </w:trPr>
        <w:tc>
          <w:tcPr>
            <w:tcW w:w="2489" w:type="dxa"/>
            <w:tcBorders>
              <w:tl2br w:val="nil"/>
              <w:tr2bl w:val="nil"/>
            </w:tcBorders>
          </w:tcPr>
          <w:p w14:paraId="24F38929"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378" w:type="dxa"/>
            <w:tcBorders>
              <w:tl2br w:val="nil"/>
              <w:tr2bl w:val="nil"/>
            </w:tcBorders>
          </w:tcPr>
          <w:p w14:paraId="2DE1BE6A"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w:t>
            </w:r>
          </w:p>
        </w:tc>
      </w:tr>
      <w:tr w:rsidR="002E7971" w14:paraId="0A4A03FD" w14:textId="77777777">
        <w:trPr>
          <w:trHeight w:val="503"/>
        </w:trPr>
        <w:tc>
          <w:tcPr>
            <w:tcW w:w="2489" w:type="dxa"/>
            <w:tcBorders>
              <w:tl2br w:val="nil"/>
              <w:tr2bl w:val="nil"/>
            </w:tcBorders>
          </w:tcPr>
          <w:p w14:paraId="2955A93F"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378" w:type="dxa"/>
            <w:tcBorders>
              <w:tl2br w:val="nil"/>
              <w:tr2bl w:val="nil"/>
            </w:tcBorders>
          </w:tcPr>
          <w:p w14:paraId="564AAFE0"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is on the main page.</w:t>
            </w:r>
          </w:p>
        </w:tc>
      </w:tr>
      <w:tr w:rsidR="002E7971" w14:paraId="71834A49" w14:textId="77777777">
        <w:trPr>
          <w:trHeight w:val="389"/>
        </w:trPr>
        <w:tc>
          <w:tcPr>
            <w:tcW w:w="2489" w:type="dxa"/>
            <w:tcBorders>
              <w:tl2br w:val="nil"/>
              <w:tr2bl w:val="nil"/>
            </w:tcBorders>
          </w:tcPr>
          <w:p w14:paraId="5487ABB1"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378" w:type="dxa"/>
            <w:tcBorders>
              <w:tl2br w:val="nil"/>
              <w:tr2bl w:val="nil"/>
            </w:tcBorders>
          </w:tcPr>
          <w:p w14:paraId="73D29AA3"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is signed in or signed up</w:t>
            </w:r>
          </w:p>
        </w:tc>
      </w:tr>
      <w:tr w:rsidR="002E7971" w14:paraId="25B3A146" w14:textId="77777777">
        <w:trPr>
          <w:trHeight w:val="787"/>
        </w:trPr>
        <w:tc>
          <w:tcPr>
            <w:tcW w:w="2489" w:type="dxa"/>
            <w:tcBorders>
              <w:tl2br w:val="nil"/>
              <w:tr2bl w:val="nil"/>
            </w:tcBorders>
          </w:tcPr>
          <w:p w14:paraId="54C5C216"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378" w:type="dxa"/>
            <w:tcBorders>
              <w:tl2br w:val="nil"/>
              <w:tr2bl w:val="nil"/>
            </w:tcBorders>
          </w:tcPr>
          <w:p w14:paraId="41B3B1AA"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 xml:space="preserve">-User navigates to the main page. </w:t>
            </w:r>
            <w:r>
              <w:rPr>
                <w:rFonts w:ascii="Comic Sans MS" w:hAnsi="Comic Sans MS" w:cs="Comic Sans MS"/>
                <w:b/>
                <w:bCs/>
                <w:sz w:val="24"/>
                <w:szCs w:val="24"/>
              </w:rPr>
              <w:br/>
              <w:t>-User chooses to sign in or sign up.</w:t>
            </w:r>
          </w:p>
        </w:tc>
      </w:tr>
      <w:tr w:rsidR="002E7971" w14:paraId="02AA68FD" w14:textId="77777777">
        <w:trPr>
          <w:trHeight w:val="662"/>
        </w:trPr>
        <w:tc>
          <w:tcPr>
            <w:tcW w:w="2489" w:type="dxa"/>
            <w:tcBorders>
              <w:tl2br w:val="nil"/>
              <w:tr2bl w:val="nil"/>
            </w:tcBorders>
          </w:tcPr>
          <w:p w14:paraId="773EBE16"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7378" w:type="dxa"/>
            <w:tcBorders>
              <w:tl2br w:val="nil"/>
              <w:tr2bl w:val="nil"/>
            </w:tcBorders>
          </w:tcPr>
          <w:p w14:paraId="3D0F5305"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 Main Page:</w:t>
            </w:r>
          </w:p>
          <w:p w14:paraId="0FF0B891"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user's action of navigating to the main page is a prerequisite for signing in or signing up.</w:t>
            </w:r>
          </w:p>
          <w:p w14:paraId="20E54CAC"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 Authentication status:</w:t>
            </w:r>
          </w:p>
          <w:p w14:paraId="17BB2C97"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user interacts with the authentication system during the sign-in or sign-up process</w:t>
            </w:r>
          </w:p>
        </w:tc>
      </w:tr>
    </w:tbl>
    <w:p w14:paraId="5E8A5400" w14:textId="77777777" w:rsidR="002E7971" w:rsidRDefault="002E7971">
      <w:pPr>
        <w:rPr>
          <w:rFonts w:ascii="Comic Sans MS" w:hAnsi="Comic Sans MS" w:cs="Comic Sans MS"/>
          <w:b/>
          <w:bCs/>
          <w:sz w:val="24"/>
          <w:szCs w:val="24"/>
          <w:u w:val="single"/>
        </w:rPr>
      </w:pPr>
    </w:p>
    <w:p w14:paraId="7BC576A4" w14:textId="77777777" w:rsidR="005A468B" w:rsidRDefault="005A468B">
      <w:pPr>
        <w:rPr>
          <w:rFonts w:ascii="Comic Sans MS" w:hAnsi="Comic Sans MS" w:cs="Comic Sans MS"/>
          <w:b/>
          <w:bCs/>
          <w:sz w:val="24"/>
          <w:szCs w:val="24"/>
          <w:u w:val="single"/>
        </w:rPr>
      </w:pPr>
    </w:p>
    <w:p w14:paraId="61655EF9" w14:textId="77777777" w:rsidR="005A468B" w:rsidRDefault="005A468B">
      <w:pPr>
        <w:rPr>
          <w:rFonts w:ascii="Comic Sans MS" w:hAnsi="Comic Sans MS" w:cs="Comic Sans MS"/>
          <w:b/>
          <w:bCs/>
          <w:sz w:val="24"/>
          <w:szCs w:val="24"/>
          <w:u w:val="single"/>
        </w:rPr>
      </w:pPr>
    </w:p>
    <w:p w14:paraId="08F957CB" w14:textId="77777777" w:rsidR="005A468B" w:rsidRDefault="005A468B">
      <w:pPr>
        <w:rPr>
          <w:rFonts w:ascii="Comic Sans MS" w:hAnsi="Comic Sans MS" w:cs="Comic Sans MS"/>
          <w:b/>
          <w:bCs/>
          <w:sz w:val="24"/>
          <w:szCs w:val="24"/>
          <w:u w:val="single"/>
        </w:rPr>
      </w:pPr>
    </w:p>
    <w:p w14:paraId="60A9B859" w14:textId="77777777" w:rsidR="005A468B" w:rsidRDefault="005A468B">
      <w:pPr>
        <w:rPr>
          <w:rFonts w:ascii="Comic Sans MS" w:hAnsi="Comic Sans MS" w:cs="Comic Sans MS"/>
          <w:b/>
          <w:bCs/>
          <w:sz w:val="24"/>
          <w:szCs w:val="24"/>
          <w:u w:val="single"/>
        </w:rPr>
      </w:pPr>
    </w:p>
    <w:p w14:paraId="6A12119C" w14:textId="77777777" w:rsidR="005A468B" w:rsidRDefault="005A468B">
      <w:pPr>
        <w:rPr>
          <w:rFonts w:ascii="Comic Sans MS" w:hAnsi="Comic Sans MS" w:cs="Comic Sans MS"/>
          <w:b/>
          <w:bCs/>
          <w:sz w:val="24"/>
          <w:szCs w:val="24"/>
          <w:u w:val="single"/>
        </w:rPr>
      </w:pPr>
    </w:p>
    <w:p w14:paraId="523A815C" w14:textId="77777777" w:rsidR="005A468B" w:rsidRDefault="005A468B">
      <w:pPr>
        <w:rPr>
          <w:rFonts w:ascii="Comic Sans MS" w:hAnsi="Comic Sans MS" w:cs="Comic Sans MS"/>
          <w:b/>
          <w:bCs/>
          <w:sz w:val="24"/>
          <w:szCs w:val="24"/>
          <w:u w:val="single"/>
        </w:rPr>
      </w:pPr>
    </w:p>
    <w:p w14:paraId="298191A5" w14:textId="77777777" w:rsidR="005A468B" w:rsidRDefault="005A468B">
      <w:pPr>
        <w:rPr>
          <w:rFonts w:ascii="Comic Sans MS" w:hAnsi="Comic Sans MS" w:cs="Comic Sans MS"/>
          <w:b/>
          <w:bCs/>
          <w:sz w:val="24"/>
          <w:szCs w:val="24"/>
          <w:u w:val="single"/>
        </w:rPr>
      </w:pPr>
    </w:p>
    <w:p w14:paraId="6ABD3E01" w14:textId="77777777" w:rsidR="005A468B" w:rsidRDefault="005A468B">
      <w:pPr>
        <w:rPr>
          <w:rFonts w:ascii="Comic Sans MS" w:hAnsi="Comic Sans MS" w:cs="Comic Sans MS"/>
          <w:b/>
          <w:bCs/>
          <w:sz w:val="24"/>
          <w:szCs w:val="24"/>
          <w:u w:val="single"/>
        </w:rPr>
      </w:pPr>
    </w:p>
    <w:p w14:paraId="7900AF1C" w14:textId="77777777" w:rsidR="005A468B" w:rsidRDefault="005A468B">
      <w:pPr>
        <w:rPr>
          <w:rFonts w:ascii="Comic Sans MS" w:hAnsi="Comic Sans MS" w:cs="Comic Sans MS"/>
          <w:b/>
          <w:bCs/>
          <w:sz w:val="24"/>
          <w:szCs w:val="24"/>
          <w:u w:val="single"/>
        </w:rPr>
      </w:pPr>
    </w:p>
    <w:p w14:paraId="2A4AC3F4" w14:textId="77777777" w:rsidR="005A468B" w:rsidRDefault="005A468B">
      <w:pPr>
        <w:rPr>
          <w:rFonts w:ascii="Comic Sans MS" w:hAnsi="Comic Sans MS" w:cs="Comic Sans MS"/>
          <w:b/>
          <w:bCs/>
          <w:sz w:val="24"/>
          <w:szCs w:val="24"/>
          <w:u w:val="single"/>
        </w:rPr>
      </w:pPr>
    </w:p>
    <w:p w14:paraId="114C2802" w14:textId="77777777" w:rsidR="005A468B" w:rsidRDefault="005A468B">
      <w:pPr>
        <w:rPr>
          <w:rFonts w:ascii="Comic Sans MS" w:hAnsi="Comic Sans MS" w:cs="Comic Sans MS"/>
          <w:b/>
          <w:bCs/>
          <w:sz w:val="24"/>
          <w:szCs w:val="24"/>
          <w:u w:val="single"/>
        </w:rPr>
      </w:pPr>
    </w:p>
    <w:p w14:paraId="31A78954" w14:textId="77777777" w:rsidR="005A468B" w:rsidRDefault="005A468B">
      <w:pPr>
        <w:rPr>
          <w:rFonts w:ascii="Comic Sans MS" w:hAnsi="Comic Sans MS" w:cs="Comic Sans MS"/>
          <w:b/>
          <w:bCs/>
          <w:sz w:val="24"/>
          <w:szCs w:val="24"/>
          <w:u w:val="single"/>
        </w:rPr>
      </w:pPr>
    </w:p>
    <w:p w14:paraId="034C22A0" w14:textId="77777777" w:rsidR="005A468B" w:rsidRDefault="005A468B">
      <w:pPr>
        <w:rPr>
          <w:rFonts w:ascii="Comic Sans MS" w:hAnsi="Comic Sans MS" w:cs="Comic Sans MS"/>
          <w:b/>
          <w:bCs/>
          <w:sz w:val="24"/>
          <w:szCs w:val="24"/>
          <w:u w:val="single"/>
        </w:rPr>
      </w:pPr>
    </w:p>
    <w:p w14:paraId="1AD91611" w14:textId="77777777" w:rsidR="005A468B" w:rsidRDefault="005A468B">
      <w:pPr>
        <w:rPr>
          <w:rFonts w:ascii="Comic Sans MS" w:hAnsi="Comic Sans MS" w:cs="Comic Sans MS"/>
          <w:b/>
          <w:bCs/>
          <w:sz w:val="24"/>
          <w:szCs w:val="24"/>
          <w:u w:val="single"/>
        </w:rPr>
      </w:pPr>
    </w:p>
    <w:p w14:paraId="153037AA" w14:textId="77777777" w:rsidR="005A468B" w:rsidRDefault="005A468B">
      <w:pPr>
        <w:rPr>
          <w:rFonts w:ascii="Comic Sans MS" w:hAnsi="Comic Sans MS" w:cs="Comic Sans MS"/>
          <w:b/>
          <w:bCs/>
          <w:sz w:val="24"/>
          <w:szCs w:val="24"/>
          <w:u w:val="single"/>
        </w:rPr>
      </w:pPr>
    </w:p>
    <w:p w14:paraId="75D422B0" w14:textId="77777777" w:rsidR="005A468B" w:rsidRDefault="005A468B">
      <w:pPr>
        <w:rPr>
          <w:rFonts w:ascii="Comic Sans MS" w:hAnsi="Comic Sans MS" w:cs="Comic Sans MS"/>
          <w:b/>
          <w:bCs/>
          <w:sz w:val="24"/>
          <w:szCs w:val="24"/>
          <w:u w:val="single"/>
        </w:rPr>
      </w:pPr>
    </w:p>
    <w:p w14:paraId="6643A109" w14:textId="77777777" w:rsidR="005A468B" w:rsidRDefault="005A468B">
      <w:pPr>
        <w:rPr>
          <w:rFonts w:ascii="Comic Sans MS" w:hAnsi="Comic Sans MS" w:cs="Comic Sans MS"/>
          <w:b/>
          <w:bCs/>
          <w:sz w:val="24"/>
          <w:szCs w:val="24"/>
          <w:u w:val="single"/>
        </w:rPr>
      </w:pPr>
    </w:p>
    <w:p w14:paraId="4B85D413" w14:textId="77777777" w:rsidR="005A468B" w:rsidRDefault="005A468B">
      <w:pPr>
        <w:rPr>
          <w:rFonts w:ascii="Comic Sans MS" w:hAnsi="Comic Sans MS" w:cs="Comic Sans MS"/>
          <w:b/>
          <w:bCs/>
          <w:sz w:val="24"/>
          <w:szCs w:val="24"/>
          <w:u w:val="single"/>
        </w:rPr>
      </w:pPr>
    </w:p>
    <w:p w14:paraId="6825B5C4" w14:textId="77777777" w:rsidR="005A468B" w:rsidRDefault="005A468B">
      <w:pPr>
        <w:rPr>
          <w:rFonts w:ascii="Comic Sans MS" w:hAnsi="Comic Sans MS" w:cs="Comic Sans MS"/>
          <w:b/>
          <w:bCs/>
          <w:sz w:val="24"/>
          <w:szCs w:val="24"/>
          <w:u w:val="single"/>
        </w:rPr>
      </w:pPr>
    </w:p>
    <w:p w14:paraId="09BB0A61" w14:textId="77777777" w:rsidR="005A468B" w:rsidRDefault="005A468B">
      <w:pPr>
        <w:rPr>
          <w:rFonts w:ascii="Comic Sans MS" w:hAnsi="Comic Sans MS" w:cs="Comic Sans MS"/>
          <w:b/>
          <w:bCs/>
          <w:sz w:val="24"/>
          <w:szCs w:val="24"/>
          <w:u w:val="single"/>
        </w:rPr>
      </w:pPr>
    </w:p>
    <w:p w14:paraId="6789ED79" w14:textId="77777777" w:rsidR="005A468B" w:rsidRDefault="005A468B">
      <w:pPr>
        <w:rPr>
          <w:rFonts w:ascii="Comic Sans MS" w:hAnsi="Comic Sans MS" w:cs="Comic Sans MS"/>
          <w:b/>
          <w:bCs/>
          <w:sz w:val="24"/>
          <w:szCs w:val="24"/>
          <w:u w:val="single"/>
        </w:rPr>
      </w:pPr>
    </w:p>
    <w:p w14:paraId="31682AAD" w14:textId="77777777" w:rsidR="005A468B" w:rsidRDefault="005A468B">
      <w:pPr>
        <w:rPr>
          <w:rFonts w:ascii="Comic Sans MS" w:hAnsi="Comic Sans MS" w:cs="Comic Sans MS"/>
          <w:b/>
          <w:bCs/>
          <w:sz w:val="24"/>
          <w:szCs w:val="24"/>
          <w:u w:val="single"/>
        </w:rPr>
      </w:pPr>
    </w:p>
    <w:p w14:paraId="043A0206" w14:textId="77777777" w:rsidR="005A468B" w:rsidRDefault="005A468B">
      <w:pPr>
        <w:rPr>
          <w:rFonts w:ascii="Comic Sans MS" w:hAnsi="Comic Sans MS" w:cs="Comic Sans MS"/>
          <w:b/>
          <w:bCs/>
          <w:sz w:val="24"/>
          <w:szCs w:val="24"/>
          <w:u w:val="single"/>
        </w:rPr>
      </w:pPr>
    </w:p>
    <w:p w14:paraId="406C451F" w14:textId="77777777" w:rsidR="005A468B" w:rsidRDefault="005A468B">
      <w:pPr>
        <w:rPr>
          <w:rFonts w:ascii="Comic Sans MS" w:hAnsi="Comic Sans MS" w:cs="Comic Sans MS"/>
          <w:b/>
          <w:bCs/>
          <w:sz w:val="24"/>
          <w:szCs w:val="24"/>
          <w:u w:val="single"/>
        </w:rPr>
      </w:pPr>
    </w:p>
    <w:p w14:paraId="14A47ECC" w14:textId="77777777" w:rsidR="002E7971" w:rsidRPr="00E615F0" w:rsidRDefault="00FD04AE">
      <w:pPr>
        <w:rPr>
          <w:rFonts w:ascii="Comic Sans MS" w:hAnsi="Comic Sans MS" w:cs="Comic Sans MS"/>
          <w:sz w:val="32"/>
          <w:szCs w:val="32"/>
        </w:rPr>
      </w:pPr>
      <w:r w:rsidRPr="00E615F0">
        <w:rPr>
          <w:rFonts w:ascii="Comic Sans MS" w:hAnsi="Comic Sans MS" w:cs="Comic Sans MS"/>
          <w:b/>
          <w:bCs/>
          <w:sz w:val="32"/>
          <w:szCs w:val="32"/>
          <w:u w:val="single"/>
        </w:rPr>
        <w:t>-Select Subscription Plan</w:t>
      </w:r>
    </w:p>
    <w:tbl>
      <w:tblPr>
        <w:tblStyle w:val="TableGrid"/>
        <w:tblpPr w:leftFromText="180" w:rightFromText="180" w:vertAnchor="text" w:horzAnchor="page" w:tblpX="1197" w:tblpY="116"/>
        <w:tblOverlap w:val="never"/>
        <w:tblW w:w="989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89"/>
        <w:gridCol w:w="7407"/>
      </w:tblGrid>
      <w:tr w:rsidR="002E7971" w14:paraId="5189FD45" w14:textId="77777777">
        <w:trPr>
          <w:trHeight w:val="654"/>
        </w:trPr>
        <w:tc>
          <w:tcPr>
            <w:tcW w:w="2489" w:type="dxa"/>
            <w:tcBorders>
              <w:tl2br w:val="nil"/>
              <w:tr2bl w:val="nil"/>
            </w:tcBorders>
          </w:tcPr>
          <w:p w14:paraId="05A104FF"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407" w:type="dxa"/>
            <w:tcBorders>
              <w:tl2br w:val="nil"/>
              <w:tr2bl w:val="nil"/>
            </w:tcBorders>
          </w:tcPr>
          <w:p w14:paraId="0D49568C"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w:t>
            </w:r>
          </w:p>
        </w:tc>
      </w:tr>
      <w:tr w:rsidR="002E7971" w14:paraId="6AC2D71A" w14:textId="77777777">
        <w:trPr>
          <w:trHeight w:val="654"/>
        </w:trPr>
        <w:tc>
          <w:tcPr>
            <w:tcW w:w="2489" w:type="dxa"/>
            <w:tcBorders>
              <w:tl2br w:val="nil"/>
              <w:tr2bl w:val="nil"/>
            </w:tcBorders>
          </w:tcPr>
          <w:p w14:paraId="35C613B0"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407" w:type="dxa"/>
            <w:tcBorders>
              <w:tl2br w:val="nil"/>
              <w:tr2bl w:val="nil"/>
            </w:tcBorders>
          </w:tcPr>
          <w:p w14:paraId="0AEE15B1"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is signed in or signed up.</w:t>
            </w:r>
          </w:p>
        </w:tc>
      </w:tr>
      <w:tr w:rsidR="002E7971" w14:paraId="2B509F8E" w14:textId="77777777">
        <w:trPr>
          <w:trHeight w:val="654"/>
        </w:trPr>
        <w:tc>
          <w:tcPr>
            <w:tcW w:w="2489" w:type="dxa"/>
            <w:tcBorders>
              <w:tl2br w:val="nil"/>
              <w:tr2bl w:val="nil"/>
            </w:tcBorders>
          </w:tcPr>
          <w:p w14:paraId="4FC2FC4D"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407" w:type="dxa"/>
            <w:tcBorders>
              <w:tl2br w:val="nil"/>
              <w:tr2bl w:val="nil"/>
            </w:tcBorders>
          </w:tcPr>
          <w:p w14:paraId="0655F97B"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is subscribed to a plan.</w:t>
            </w:r>
          </w:p>
        </w:tc>
      </w:tr>
      <w:tr w:rsidR="002E7971" w14:paraId="19064E1D" w14:textId="77777777">
        <w:trPr>
          <w:trHeight w:val="654"/>
        </w:trPr>
        <w:tc>
          <w:tcPr>
            <w:tcW w:w="2489" w:type="dxa"/>
            <w:tcBorders>
              <w:tl2br w:val="nil"/>
              <w:tr2bl w:val="nil"/>
            </w:tcBorders>
          </w:tcPr>
          <w:p w14:paraId="4F05C315"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407" w:type="dxa"/>
            <w:tcBorders>
              <w:tl2br w:val="nil"/>
              <w:tr2bl w:val="nil"/>
            </w:tcBorders>
          </w:tcPr>
          <w:p w14:paraId="2B19D4D2"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 xml:space="preserve">-User signs in or signs up. </w:t>
            </w:r>
            <w:r>
              <w:rPr>
                <w:rFonts w:ascii="Comic Sans MS" w:hAnsi="Comic Sans MS" w:cs="Comic Sans MS"/>
                <w:b/>
                <w:bCs/>
                <w:sz w:val="24"/>
                <w:szCs w:val="24"/>
              </w:rPr>
              <w:br/>
              <w:t>-The system displays available subscription plans.</w:t>
            </w:r>
            <w:r>
              <w:rPr>
                <w:rFonts w:ascii="Comic Sans MS" w:hAnsi="Comic Sans MS" w:cs="Comic Sans MS"/>
                <w:b/>
                <w:bCs/>
                <w:sz w:val="24"/>
                <w:szCs w:val="24"/>
              </w:rPr>
              <w:br/>
              <w:t>-User selects a subscription plan based on their preferences.</w:t>
            </w:r>
            <w:r>
              <w:rPr>
                <w:rFonts w:ascii="Comic Sans MS" w:hAnsi="Comic Sans MS" w:cs="Comic Sans MS"/>
                <w:b/>
                <w:bCs/>
                <w:sz w:val="24"/>
                <w:szCs w:val="24"/>
              </w:rPr>
              <w:br/>
              <w:t>- User makes a payment.</w:t>
            </w:r>
          </w:p>
        </w:tc>
      </w:tr>
      <w:tr w:rsidR="002E7971" w14:paraId="478EE06F" w14:textId="77777777">
        <w:trPr>
          <w:trHeight w:val="662"/>
        </w:trPr>
        <w:tc>
          <w:tcPr>
            <w:tcW w:w="2489" w:type="dxa"/>
            <w:tcBorders>
              <w:tl2br w:val="nil"/>
              <w:tr2bl w:val="nil"/>
            </w:tcBorders>
          </w:tcPr>
          <w:p w14:paraId="21EF6F80"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7407" w:type="dxa"/>
            <w:tcBorders>
              <w:tl2br w:val="nil"/>
              <w:tr2bl w:val="nil"/>
            </w:tcBorders>
          </w:tcPr>
          <w:p w14:paraId="7995477B"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 Authentication Status:</w:t>
            </w:r>
          </w:p>
          <w:p w14:paraId="6EE42C8C"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user's sign-in or sign-up status is a prerequisite for subscribing to a plan.</w:t>
            </w:r>
            <w:r>
              <w:rPr>
                <w:rFonts w:ascii="Comic Sans MS" w:hAnsi="Comic Sans MS" w:cs="Comic Sans MS"/>
                <w:b/>
                <w:bCs/>
                <w:sz w:val="24"/>
                <w:szCs w:val="24"/>
              </w:rPr>
              <w:br/>
              <w:t>User - Subscription Page:</w:t>
            </w:r>
          </w:p>
          <w:p w14:paraId="428DE23B"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user interacts with the subscription page to choose a plan</w:t>
            </w:r>
          </w:p>
          <w:p w14:paraId="582CD683"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 Payment System:</w:t>
            </w:r>
          </w:p>
          <w:p w14:paraId="4B2E3AB4"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user interacts with the payment system during the subscription process.</w:t>
            </w:r>
          </w:p>
        </w:tc>
      </w:tr>
    </w:tbl>
    <w:p w14:paraId="4F44E262" w14:textId="77777777" w:rsidR="002E7971" w:rsidRDefault="002E7971">
      <w:pPr>
        <w:rPr>
          <w:rFonts w:ascii="Comic Sans MS" w:hAnsi="Comic Sans MS" w:cs="Comic Sans MS"/>
          <w:b/>
          <w:bCs/>
          <w:sz w:val="24"/>
          <w:szCs w:val="24"/>
        </w:rPr>
      </w:pPr>
    </w:p>
    <w:p w14:paraId="20AD9E33" w14:textId="77777777" w:rsidR="005A468B" w:rsidRDefault="005A468B">
      <w:pPr>
        <w:rPr>
          <w:rFonts w:ascii="Comic Sans MS" w:hAnsi="Comic Sans MS" w:cs="Comic Sans MS"/>
          <w:b/>
          <w:bCs/>
          <w:sz w:val="24"/>
          <w:szCs w:val="24"/>
        </w:rPr>
      </w:pPr>
    </w:p>
    <w:p w14:paraId="3F9AC0C7" w14:textId="77777777" w:rsidR="005A468B" w:rsidRDefault="005A468B">
      <w:pPr>
        <w:rPr>
          <w:rFonts w:ascii="Comic Sans MS" w:hAnsi="Comic Sans MS" w:cs="Comic Sans MS"/>
          <w:b/>
          <w:bCs/>
          <w:sz w:val="24"/>
          <w:szCs w:val="24"/>
        </w:rPr>
      </w:pPr>
    </w:p>
    <w:p w14:paraId="2EE25940" w14:textId="77777777" w:rsidR="005A468B" w:rsidRDefault="005A468B">
      <w:pPr>
        <w:rPr>
          <w:rFonts w:ascii="Comic Sans MS" w:hAnsi="Comic Sans MS" w:cs="Comic Sans MS"/>
          <w:b/>
          <w:bCs/>
          <w:sz w:val="24"/>
          <w:szCs w:val="24"/>
        </w:rPr>
      </w:pPr>
    </w:p>
    <w:p w14:paraId="3C86C69D" w14:textId="77777777" w:rsidR="005A468B" w:rsidRDefault="005A468B">
      <w:pPr>
        <w:rPr>
          <w:rFonts w:ascii="Comic Sans MS" w:hAnsi="Comic Sans MS" w:cs="Comic Sans MS"/>
          <w:b/>
          <w:bCs/>
          <w:sz w:val="24"/>
          <w:szCs w:val="24"/>
        </w:rPr>
      </w:pPr>
    </w:p>
    <w:p w14:paraId="197E5120" w14:textId="77777777" w:rsidR="005A468B" w:rsidRDefault="005A468B">
      <w:pPr>
        <w:rPr>
          <w:rFonts w:ascii="Comic Sans MS" w:hAnsi="Comic Sans MS" w:cs="Comic Sans MS"/>
          <w:b/>
          <w:bCs/>
          <w:sz w:val="24"/>
          <w:szCs w:val="24"/>
        </w:rPr>
      </w:pPr>
    </w:p>
    <w:p w14:paraId="1DFAF52B" w14:textId="77777777" w:rsidR="005A468B" w:rsidRDefault="005A468B">
      <w:pPr>
        <w:rPr>
          <w:rFonts w:ascii="Comic Sans MS" w:hAnsi="Comic Sans MS" w:cs="Comic Sans MS"/>
          <w:b/>
          <w:bCs/>
          <w:sz w:val="24"/>
          <w:szCs w:val="24"/>
        </w:rPr>
      </w:pPr>
    </w:p>
    <w:p w14:paraId="3F9C4378" w14:textId="77777777" w:rsidR="005A468B" w:rsidRDefault="005A468B">
      <w:pPr>
        <w:rPr>
          <w:rFonts w:ascii="Comic Sans MS" w:hAnsi="Comic Sans MS" w:cs="Comic Sans MS"/>
          <w:b/>
          <w:bCs/>
          <w:sz w:val="24"/>
          <w:szCs w:val="24"/>
        </w:rPr>
      </w:pPr>
    </w:p>
    <w:p w14:paraId="68D52C0E" w14:textId="77777777" w:rsidR="005A468B" w:rsidRDefault="005A468B">
      <w:pPr>
        <w:rPr>
          <w:rFonts w:ascii="Comic Sans MS" w:hAnsi="Comic Sans MS" w:cs="Comic Sans MS"/>
          <w:b/>
          <w:bCs/>
          <w:sz w:val="24"/>
          <w:szCs w:val="24"/>
        </w:rPr>
      </w:pPr>
    </w:p>
    <w:p w14:paraId="550810A4" w14:textId="77777777" w:rsidR="005A468B" w:rsidRDefault="005A468B">
      <w:pPr>
        <w:rPr>
          <w:rFonts w:ascii="Comic Sans MS" w:hAnsi="Comic Sans MS" w:cs="Comic Sans MS"/>
          <w:b/>
          <w:bCs/>
          <w:sz w:val="24"/>
          <w:szCs w:val="24"/>
        </w:rPr>
      </w:pPr>
    </w:p>
    <w:p w14:paraId="31735193" w14:textId="77777777" w:rsidR="005A468B" w:rsidRDefault="005A468B">
      <w:pPr>
        <w:rPr>
          <w:rFonts w:ascii="Comic Sans MS" w:hAnsi="Comic Sans MS" w:cs="Comic Sans MS"/>
          <w:b/>
          <w:bCs/>
          <w:sz w:val="24"/>
          <w:szCs w:val="24"/>
        </w:rPr>
      </w:pPr>
    </w:p>
    <w:p w14:paraId="300D40C1" w14:textId="77777777" w:rsidR="005A468B" w:rsidRDefault="005A468B">
      <w:pPr>
        <w:rPr>
          <w:rFonts w:ascii="Comic Sans MS" w:hAnsi="Comic Sans MS" w:cs="Comic Sans MS"/>
          <w:b/>
          <w:bCs/>
          <w:sz w:val="24"/>
          <w:szCs w:val="24"/>
        </w:rPr>
      </w:pPr>
    </w:p>
    <w:p w14:paraId="077A097A" w14:textId="77777777" w:rsidR="005A468B" w:rsidRDefault="005A468B">
      <w:pPr>
        <w:rPr>
          <w:rFonts w:ascii="Comic Sans MS" w:hAnsi="Comic Sans MS" w:cs="Comic Sans MS"/>
          <w:b/>
          <w:bCs/>
          <w:sz w:val="24"/>
          <w:szCs w:val="24"/>
        </w:rPr>
      </w:pPr>
    </w:p>
    <w:p w14:paraId="6FCA4D3B" w14:textId="77777777" w:rsidR="002E7971" w:rsidRPr="005A468B" w:rsidRDefault="00FD04AE">
      <w:pPr>
        <w:rPr>
          <w:rFonts w:ascii="Comic Sans MS" w:hAnsi="Comic Sans MS" w:cs="Comic Sans MS"/>
          <w:b/>
          <w:bCs/>
          <w:sz w:val="36"/>
          <w:szCs w:val="36"/>
        </w:rPr>
      </w:pPr>
      <w:r w:rsidRPr="005A468B">
        <w:rPr>
          <w:rFonts w:ascii="Comic Sans MS" w:hAnsi="Comic Sans MS" w:cs="Comic Sans MS"/>
          <w:b/>
          <w:bCs/>
          <w:sz w:val="36"/>
          <w:szCs w:val="36"/>
        </w:rPr>
        <w:t>-Logout</w:t>
      </w:r>
    </w:p>
    <w:tbl>
      <w:tblPr>
        <w:tblStyle w:val="TableGrid"/>
        <w:tblpPr w:leftFromText="180" w:rightFromText="180" w:vertAnchor="text" w:horzAnchor="page" w:tblpX="1197" w:tblpY="116"/>
        <w:tblOverlap w:val="never"/>
        <w:tblW w:w="102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89"/>
        <w:gridCol w:w="7771"/>
      </w:tblGrid>
      <w:tr w:rsidR="002E7971" w14:paraId="235FE13F" w14:textId="77777777">
        <w:trPr>
          <w:trHeight w:val="654"/>
        </w:trPr>
        <w:tc>
          <w:tcPr>
            <w:tcW w:w="2489" w:type="dxa"/>
            <w:tcBorders>
              <w:tl2br w:val="nil"/>
              <w:tr2bl w:val="nil"/>
            </w:tcBorders>
          </w:tcPr>
          <w:p w14:paraId="3F01CE50"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771" w:type="dxa"/>
            <w:tcBorders>
              <w:tl2br w:val="nil"/>
              <w:tr2bl w:val="nil"/>
            </w:tcBorders>
          </w:tcPr>
          <w:p w14:paraId="4354B2E5"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 xml:space="preserve"> User</w:t>
            </w:r>
          </w:p>
        </w:tc>
      </w:tr>
      <w:tr w:rsidR="002E7971" w14:paraId="74A9B5CE" w14:textId="77777777">
        <w:trPr>
          <w:trHeight w:val="654"/>
        </w:trPr>
        <w:tc>
          <w:tcPr>
            <w:tcW w:w="2489" w:type="dxa"/>
            <w:tcBorders>
              <w:tl2br w:val="nil"/>
              <w:tr2bl w:val="nil"/>
            </w:tcBorders>
          </w:tcPr>
          <w:p w14:paraId="3050F080"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771" w:type="dxa"/>
            <w:tcBorders>
              <w:tl2br w:val="nil"/>
              <w:tr2bl w:val="nil"/>
            </w:tcBorders>
          </w:tcPr>
          <w:p w14:paraId="2C272456"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is signed in</w:t>
            </w:r>
          </w:p>
        </w:tc>
      </w:tr>
      <w:tr w:rsidR="002E7971" w14:paraId="68A96EF1" w14:textId="77777777">
        <w:trPr>
          <w:trHeight w:val="654"/>
        </w:trPr>
        <w:tc>
          <w:tcPr>
            <w:tcW w:w="2489" w:type="dxa"/>
            <w:tcBorders>
              <w:tl2br w:val="nil"/>
              <w:tr2bl w:val="nil"/>
            </w:tcBorders>
          </w:tcPr>
          <w:p w14:paraId="2DB09360"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771" w:type="dxa"/>
            <w:tcBorders>
              <w:tl2br w:val="nil"/>
              <w:tr2bl w:val="nil"/>
            </w:tcBorders>
          </w:tcPr>
          <w:p w14:paraId="6A12A74F"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is logged out</w:t>
            </w:r>
          </w:p>
        </w:tc>
      </w:tr>
      <w:tr w:rsidR="002E7971" w14:paraId="5F7D0C97" w14:textId="77777777">
        <w:trPr>
          <w:trHeight w:val="654"/>
        </w:trPr>
        <w:tc>
          <w:tcPr>
            <w:tcW w:w="2489" w:type="dxa"/>
            <w:tcBorders>
              <w:tl2br w:val="nil"/>
              <w:tr2bl w:val="nil"/>
            </w:tcBorders>
          </w:tcPr>
          <w:p w14:paraId="47120D4F"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771" w:type="dxa"/>
            <w:tcBorders>
              <w:tl2br w:val="nil"/>
              <w:tr2bl w:val="nil"/>
            </w:tcBorders>
          </w:tcPr>
          <w:p w14:paraId="1A956FE9"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user, already signed in, clicks on the "Log Out" option.</w:t>
            </w:r>
          </w:p>
          <w:p w14:paraId="71F2F9CF"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system receives the log-out request from the user.</w:t>
            </w:r>
          </w:p>
          <w:p w14:paraId="116674EF"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system updates the user's session status to indicate a logged-out state.</w:t>
            </w:r>
          </w:p>
          <w:p w14:paraId="22A0BCAF"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user is successfully logged out.</w:t>
            </w:r>
          </w:p>
          <w:p w14:paraId="0B734079"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system provides feedback to the user, confirming the successful log-out.</w:t>
            </w:r>
          </w:p>
        </w:tc>
      </w:tr>
      <w:tr w:rsidR="002E7971" w14:paraId="581B91A4" w14:textId="77777777">
        <w:trPr>
          <w:trHeight w:val="662"/>
        </w:trPr>
        <w:tc>
          <w:tcPr>
            <w:tcW w:w="2489" w:type="dxa"/>
            <w:tcBorders>
              <w:tl2br w:val="nil"/>
              <w:tr2bl w:val="nil"/>
            </w:tcBorders>
          </w:tcPr>
          <w:p w14:paraId="5B58E441"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7771" w:type="dxa"/>
            <w:tcBorders>
              <w:tl2br w:val="nil"/>
              <w:tr2bl w:val="nil"/>
            </w:tcBorders>
          </w:tcPr>
          <w:p w14:paraId="7C3984ED"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 Authentication Status:</w:t>
            </w:r>
          </w:p>
          <w:p w14:paraId="45AD66D7"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user's sign-in status is a prerequisite for logging out.</w:t>
            </w:r>
          </w:p>
          <w:p w14:paraId="284F31EE"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 Session Management:</w:t>
            </w:r>
          </w:p>
          <w:p w14:paraId="013B398D"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user's session is managed during the logout process.</w:t>
            </w:r>
          </w:p>
        </w:tc>
      </w:tr>
    </w:tbl>
    <w:p w14:paraId="34AF1BFE" w14:textId="77777777" w:rsidR="002E7971" w:rsidRDefault="002E7971">
      <w:pPr>
        <w:rPr>
          <w:rFonts w:ascii="Comic Sans MS" w:hAnsi="Comic Sans MS" w:cs="Comic Sans MS"/>
          <w:b/>
          <w:bCs/>
          <w:sz w:val="24"/>
          <w:szCs w:val="24"/>
        </w:rPr>
      </w:pPr>
    </w:p>
    <w:p w14:paraId="3CD1B54B" w14:textId="77777777" w:rsidR="002E7971" w:rsidRDefault="002E7971">
      <w:pPr>
        <w:rPr>
          <w:rFonts w:ascii="Comic Sans MS" w:hAnsi="Comic Sans MS" w:cs="Comic Sans MS"/>
          <w:b/>
          <w:bCs/>
          <w:sz w:val="24"/>
          <w:szCs w:val="24"/>
        </w:rPr>
      </w:pPr>
    </w:p>
    <w:p w14:paraId="5424C5CD" w14:textId="77777777" w:rsidR="002E7971" w:rsidRDefault="002E7971">
      <w:pPr>
        <w:rPr>
          <w:rFonts w:ascii="Comic Sans MS" w:hAnsi="Comic Sans MS" w:cs="Comic Sans MS"/>
          <w:b/>
          <w:bCs/>
          <w:sz w:val="24"/>
          <w:szCs w:val="24"/>
        </w:rPr>
      </w:pPr>
    </w:p>
    <w:p w14:paraId="21C53539" w14:textId="77777777" w:rsidR="002E7971" w:rsidRDefault="002E7971">
      <w:pPr>
        <w:rPr>
          <w:rFonts w:ascii="Comic Sans MS" w:hAnsi="Comic Sans MS" w:cs="Comic Sans MS"/>
          <w:b/>
          <w:bCs/>
          <w:sz w:val="24"/>
          <w:szCs w:val="24"/>
        </w:rPr>
      </w:pPr>
    </w:p>
    <w:p w14:paraId="259786D4" w14:textId="77777777" w:rsidR="002E7971" w:rsidRDefault="002E7971">
      <w:pPr>
        <w:rPr>
          <w:rFonts w:ascii="Comic Sans MS" w:hAnsi="Comic Sans MS" w:cs="Comic Sans MS"/>
          <w:b/>
          <w:bCs/>
          <w:sz w:val="24"/>
          <w:szCs w:val="24"/>
        </w:rPr>
      </w:pPr>
    </w:p>
    <w:p w14:paraId="411C328E" w14:textId="77777777" w:rsidR="002E7971" w:rsidRDefault="002E7971">
      <w:pPr>
        <w:rPr>
          <w:rFonts w:ascii="Comic Sans MS" w:hAnsi="Comic Sans MS" w:cs="Comic Sans MS"/>
          <w:b/>
          <w:bCs/>
          <w:sz w:val="24"/>
          <w:szCs w:val="24"/>
        </w:rPr>
      </w:pPr>
    </w:p>
    <w:p w14:paraId="71CC4C9F" w14:textId="77777777" w:rsidR="002E7971" w:rsidRDefault="002E7971">
      <w:pPr>
        <w:rPr>
          <w:rFonts w:ascii="Comic Sans MS" w:hAnsi="Comic Sans MS" w:cs="Comic Sans MS"/>
          <w:b/>
          <w:bCs/>
          <w:sz w:val="24"/>
          <w:szCs w:val="24"/>
        </w:rPr>
      </w:pPr>
    </w:p>
    <w:p w14:paraId="45A46433" w14:textId="77777777" w:rsidR="002E7971" w:rsidRDefault="002E7971">
      <w:pPr>
        <w:rPr>
          <w:rFonts w:ascii="Comic Sans MS" w:hAnsi="Comic Sans MS" w:cs="Comic Sans MS"/>
          <w:b/>
          <w:bCs/>
          <w:sz w:val="24"/>
          <w:szCs w:val="24"/>
        </w:rPr>
      </w:pPr>
    </w:p>
    <w:p w14:paraId="4EA4DCDB" w14:textId="77777777" w:rsidR="002E7971" w:rsidRDefault="002E7971">
      <w:pPr>
        <w:rPr>
          <w:rFonts w:ascii="Comic Sans MS" w:hAnsi="Comic Sans MS" w:cs="Comic Sans MS"/>
          <w:b/>
          <w:bCs/>
          <w:sz w:val="24"/>
          <w:szCs w:val="24"/>
        </w:rPr>
      </w:pPr>
    </w:p>
    <w:p w14:paraId="25B99FB7" w14:textId="77777777" w:rsidR="002E7971" w:rsidRDefault="002E7971">
      <w:pPr>
        <w:rPr>
          <w:rFonts w:ascii="Comic Sans MS" w:hAnsi="Comic Sans MS" w:cs="Comic Sans MS"/>
          <w:b/>
          <w:bCs/>
          <w:sz w:val="24"/>
          <w:szCs w:val="24"/>
        </w:rPr>
      </w:pPr>
    </w:p>
    <w:p w14:paraId="5D31075F" w14:textId="77777777" w:rsidR="002E7971" w:rsidRDefault="002E7971">
      <w:pPr>
        <w:rPr>
          <w:rFonts w:ascii="Comic Sans MS" w:hAnsi="Comic Sans MS" w:cs="Comic Sans MS"/>
          <w:b/>
          <w:bCs/>
          <w:sz w:val="24"/>
          <w:szCs w:val="24"/>
        </w:rPr>
      </w:pPr>
    </w:p>
    <w:p w14:paraId="3CF4A3D3" w14:textId="77777777" w:rsidR="002E7971" w:rsidRDefault="002E7971">
      <w:pPr>
        <w:rPr>
          <w:rFonts w:ascii="Comic Sans MS" w:hAnsi="Comic Sans MS" w:cs="Comic Sans MS"/>
          <w:b/>
          <w:bCs/>
          <w:sz w:val="24"/>
          <w:szCs w:val="24"/>
        </w:rPr>
      </w:pPr>
    </w:p>
    <w:p w14:paraId="103DA71A" w14:textId="77777777" w:rsidR="002E7971" w:rsidRDefault="002E7971">
      <w:pPr>
        <w:rPr>
          <w:rFonts w:ascii="Comic Sans MS" w:hAnsi="Comic Sans MS" w:cs="Comic Sans MS"/>
          <w:b/>
          <w:bCs/>
          <w:sz w:val="24"/>
          <w:szCs w:val="24"/>
        </w:rPr>
      </w:pPr>
    </w:p>
    <w:p w14:paraId="284054EE" w14:textId="77777777" w:rsidR="002E7971" w:rsidRDefault="002E7971">
      <w:pPr>
        <w:rPr>
          <w:rFonts w:ascii="Comic Sans MS" w:hAnsi="Comic Sans MS" w:cs="Comic Sans MS"/>
          <w:b/>
          <w:bCs/>
          <w:sz w:val="24"/>
          <w:szCs w:val="24"/>
        </w:rPr>
      </w:pPr>
    </w:p>
    <w:p w14:paraId="4707090D" w14:textId="77777777" w:rsidR="002E7971" w:rsidRDefault="002E7971">
      <w:pPr>
        <w:rPr>
          <w:rFonts w:ascii="Comic Sans MS" w:hAnsi="Comic Sans MS" w:cs="Comic Sans MS"/>
          <w:b/>
          <w:bCs/>
          <w:sz w:val="24"/>
          <w:szCs w:val="24"/>
        </w:rPr>
      </w:pPr>
    </w:p>
    <w:p w14:paraId="73F30259" w14:textId="77777777" w:rsidR="002E7971" w:rsidRDefault="002E7971">
      <w:pPr>
        <w:rPr>
          <w:rFonts w:ascii="Comic Sans MS" w:hAnsi="Comic Sans MS" w:cs="Comic Sans MS"/>
          <w:b/>
          <w:bCs/>
          <w:sz w:val="24"/>
          <w:szCs w:val="24"/>
        </w:rPr>
      </w:pPr>
    </w:p>
    <w:p w14:paraId="4CAE0D3D" w14:textId="77777777" w:rsidR="002E7971" w:rsidRDefault="002E7971">
      <w:pPr>
        <w:rPr>
          <w:rFonts w:ascii="Comic Sans MS" w:hAnsi="Comic Sans MS" w:cs="Comic Sans MS"/>
          <w:b/>
          <w:bCs/>
          <w:sz w:val="24"/>
          <w:szCs w:val="24"/>
        </w:rPr>
      </w:pPr>
    </w:p>
    <w:p w14:paraId="4C3EAF35" w14:textId="77777777" w:rsidR="002E7971" w:rsidRDefault="00FD04AE">
      <w:pPr>
        <w:rPr>
          <w:rFonts w:ascii="Comic Sans MS" w:hAnsi="Comic Sans MS" w:cs="Comic Sans MS"/>
          <w:b/>
          <w:bCs/>
          <w:sz w:val="28"/>
          <w:szCs w:val="28"/>
        </w:rPr>
      </w:pPr>
      <w:r>
        <w:rPr>
          <w:rFonts w:ascii="Comic Sans MS" w:hAnsi="Comic Sans MS" w:cs="Comic Sans MS"/>
          <w:b/>
          <w:bCs/>
          <w:sz w:val="28"/>
          <w:szCs w:val="28"/>
        </w:rPr>
        <w:t>-Show History (Page)</w:t>
      </w:r>
    </w:p>
    <w:tbl>
      <w:tblPr>
        <w:tblStyle w:val="TableGrid"/>
        <w:tblpPr w:leftFromText="180" w:rightFromText="180" w:vertAnchor="text" w:horzAnchor="page" w:tblpX="1197" w:tblpY="116"/>
        <w:tblOverlap w:val="never"/>
        <w:tblW w:w="999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00"/>
        <w:gridCol w:w="7495"/>
      </w:tblGrid>
      <w:tr w:rsidR="002E7971" w14:paraId="505E3983" w14:textId="77777777">
        <w:trPr>
          <w:trHeight w:val="654"/>
        </w:trPr>
        <w:tc>
          <w:tcPr>
            <w:tcW w:w="2500" w:type="dxa"/>
            <w:tcBorders>
              <w:tl2br w:val="nil"/>
              <w:tr2bl w:val="nil"/>
            </w:tcBorders>
          </w:tcPr>
          <w:p w14:paraId="1BD45A20" w14:textId="77777777" w:rsidR="002E7971" w:rsidRDefault="00FD04AE">
            <w:pPr>
              <w:rPr>
                <w:rFonts w:ascii="Comic Sans MS" w:hAnsi="Comic Sans MS" w:cs="Comic Sans MS"/>
                <w:b/>
                <w:bCs/>
                <w:sz w:val="21"/>
                <w:szCs w:val="21"/>
              </w:rPr>
            </w:pPr>
            <w:r>
              <w:rPr>
                <w:rFonts w:ascii="Comic Sans MS" w:hAnsi="Comic Sans MS" w:cs="Comic Sans MS"/>
                <w:b/>
                <w:bCs/>
                <w:sz w:val="21"/>
                <w:szCs w:val="21"/>
              </w:rPr>
              <w:t>Actor</w:t>
            </w:r>
          </w:p>
        </w:tc>
        <w:tc>
          <w:tcPr>
            <w:tcW w:w="7495" w:type="dxa"/>
            <w:tcBorders>
              <w:tl2br w:val="nil"/>
              <w:tr2bl w:val="nil"/>
            </w:tcBorders>
          </w:tcPr>
          <w:p w14:paraId="3C92373F" w14:textId="77777777" w:rsidR="002E7971" w:rsidRDefault="00FD04AE">
            <w:pPr>
              <w:rPr>
                <w:rFonts w:ascii="Comic Sans MS" w:hAnsi="Comic Sans MS" w:cs="Comic Sans MS"/>
                <w:b/>
                <w:bCs/>
                <w:sz w:val="21"/>
                <w:szCs w:val="21"/>
              </w:rPr>
            </w:pPr>
            <w:r>
              <w:rPr>
                <w:rFonts w:ascii="Comic Sans MS" w:hAnsi="Comic Sans MS" w:cs="Comic Sans MS"/>
                <w:b/>
                <w:bCs/>
                <w:sz w:val="21"/>
                <w:szCs w:val="21"/>
              </w:rPr>
              <w:t>User</w:t>
            </w:r>
          </w:p>
        </w:tc>
      </w:tr>
      <w:tr w:rsidR="002E7971" w14:paraId="2534D72F" w14:textId="77777777">
        <w:trPr>
          <w:trHeight w:val="654"/>
        </w:trPr>
        <w:tc>
          <w:tcPr>
            <w:tcW w:w="2500" w:type="dxa"/>
            <w:tcBorders>
              <w:tl2br w:val="nil"/>
              <w:tr2bl w:val="nil"/>
            </w:tcBorders>
          </w:tcPr>
          <w:p w14:paraId="49D13752" w14:textId="77777777" w:rsidR="002E7971" w:rsidRDefault="00FD04AE">
            <w:pPr>
              <w:rPr>
                <w:rFonts w:ascii="Comic Sans MS" w:hAnsi="Comic Sans MS" w:cs="Comic Sans MS"/>
                <w:b/>
                <w:bCs/>
                <w:sz w:val="21"/>
                <w:szCs w:val="21"/>
              </w:rPr>
            </w:pPr>
            <w:r>
              <w:rPr>
                <w:rFonts w:ascii="Comic Sans MS" w:hAnsi="Comic Sans MS" w:cs="Comic Sans MS"/>
                <w:b/>
                <w:bCs/>
                <w:sz w:val="21"/>
                <w:szCs w:val="21"/>
              </w:rPr>
              <w:t>Pre-conditions</w:t>
            </w:r>
          </w:p>
        </w:tc>
        <w:tc>
          <w:tcPr>
            <w:tcW w:w="7495" w:type="dxa"/>
            <w:tcBorders>
              <w:tl2br w:val="nil"/>
              <w:tr2bl w:val="nil"/>
            </w:tcBorders>
          </w:tcPr>
          <w:p w14:paraId="7A4431BB" w14:textId="77777777" w:rsidR="002E7971" w:rsidRDefault="00FD04AE">
            <w:pPr>
              <w:rPr>
                <w:rFonts w:ascii="Comic Sans MS" w:hAnsi="Comic Sans MS" w:cs="Comic Sans MS"/>
                <w:b/>
                <w:bCs/>
                <w:sz w:val="21"/>
                <w:szCs w:val="21"/>
              </w:rPr>
            </w:pPr>
            <w:r>
              <w:rPr>
                <w:rFonts w:ascii="Comic Sans MS" w:hAnsi="Comic Sans MS" w:cs="Comic Sans MS"/>
                <w:b/>
                <w:bCs/>
                <w:sz w:val="21"/>
                <w:szCs w:val="21"/>
              </w:rPr>
              <w:t>User is signed in.</w:t>
            </w:r>
          </w:p>
        </w:tc>
      </w:tr>
      <w:tr w:rsidR="002E7971" w14:paraId="1F610820" w14:textId="77777777">
        <w:trPr>
          <w:trHeight w:val="654"/>
        </w:trPr>
        <w:tc>
          <w:tcPr>
            <w:tcW w:w="2500" w:type="dxa"/>
            <w:tcBorders>
              <w:tl2br w:val="nil"/>
              <w:tr2bl w:val="nil"/>
            </w:tcBorders>
          </w:tcPr>
          <w:p w14:paraId="772FF07A" w14:textId="77777777" w:rsidR="002E7971" w:rsidRDefault="00FD04AE">
            <w:pPr>
              <w:rPr>
                <w:rFonts w:ascii="Comic Sans MS" w:hAnsi="Comic Sans MS" w:cs="Comic Sans MS"/>
                <w:b/>
                <w:bCs/>
                <w:sz w:val="21"/>
                <w:szCs w:val="21"/>
              </w:rPr>
            </w:pPr>
            <w:r>
              <w:rPr>
                <w:rFonts w:ascii="Comic Sans MS" w:hAnsi="Comic Sans MS" w:cs="Comic Sans MS"/>
                <w:b/>
                <w:bCs/>
                <w:sz w:val="21"/>
                <w:szCs w:val="21"/>
              </w:rPr>
              <w:t>Post-conditions</w:t>
            </w:r>
          </w:p>
        </w:tc>
        <w:tc>
          <w:tcPr>
            <w:tcW w:w="7495" w:type="dxa"/>
            <w:tcBorders>
              <w:tl2br w:val="nil"/>
              <w:tr2bl w:val="nil"/>
            </w:tcBorders>
          </w:tcPr>
          <w:p w14:paraId="05296053" w14:textId="77777777" w:rsidR="002E7971" w:rsidRDefault="00FD04AE">
            <w:pPr>
              <w:rPr>
                <w:rFonts w:ascii="Comic Sans MS" w:hAnsi="Comic Sans MS" w:cs="Comic Sans MS"/>
                <w:b/>
                <w:bCs/>
                <w:sz w:val="21"/>
                <w:szCs w:val="21"/>
              </w:rPr>
            </w:pPr>
            <w:r>
              <w:rPr>
                <w:rFonts w:ascii="Comic Sans MS" w:hAnsi="Comic Sans MS" w:cs="Comic Sans MS"/>
                <w:b/>
                <w:bCs/>
                <w:sz w:val="21"/>
                <w:szCs w:val="21"/>
              </w:rPr>
              <w:t>User views the history page.</w:t>
            </w:r>
          </w:p>
        </w:tc>
      </w:tr>
      <w:tr w:rsidR="002E7971" w14:paraId="43CCC785" w14:textId="77777777">
        <w:trPr>
          <w:trHeight w:val="654"/>
        </w:trPr>
        <w:tc>
          <w:tcPr>
            <w:tcW w:w="2500" w:type="dxa"/>
            <w:tcBorders>
              <w:tl2br w:val="nil"/>
              <w:tr2bl w:val="nil"/>
            </w:tcBorders>
          </w:tcPr>
          <w:p w14:paraId="68818166" w14:textId="77777777" w:rsidR="002E7971" w:rsidRDefault="00FD04AE">
            <w:pPr>
              <w:rPr>
                <w:rFonts w:ascii="Comic Sans MS" w:hAnsi="Comic Sans MS" w:cs="Comic Sans MS"/>
                <w:b/>
                <w:bCs/>
                <w:sz w:val="21"/>
                <w:szCs w:val="21"/>
              </w:rPr>
            </w:pPr>
            <w:r>
              <w:rPr>
                <w:rFonts w:ascii="Comic Sans MS" w:hAnsi="Comic Sans MS" w:cs="Comic Sans MS"/>
                <w:b/>
                <w:bCs/>
                <w:sz w:val="21"/>
                <w:szCs w:val="21"/>
              </w:rPr>
              <w:t>Basic flow</w:t>
            </w:r>
          </w:p>
        </w:tc>
        <w:tc>
          <w:tcPr>
            <w:tcW w:w="7495" w:type="dxa"/>
            <w:tcBorders>
              <w:tl2br w:val="nil"/>
              <w:tr2bl w:val="nil"/>
            </w:tcBorders>
          </w:tcPr>
          <w:p w14:paraId="4B4E14B9" w14:textId="77777777" w:rsidR="002E7971" w:rsidRDefault="00FD04AE">
            <w:pPr>
              <w:rPr>
                <w:rFonts w:ascii="Comic Sans MS" w:hAnsi="Comic Sans MS" w:cs="Comic Sans MS"/>
                <w:b/>
                <w:bCs/>
                <w:sz w:val="21"/>
                <w:szCs w:val="21"/>
              </w:rPr>
            </w:pPr>
            <w:r>
              <w:rPr>
                <w:rFonts w:ascii="Comic Sans MS" w:hAnsi="Comic Sans MS" w:cs="Comic Sans MS"/>
                <w:b/>
                <w:bCs/>
                <w:sz w:val="21"/>
                <w:szCs w:val="21"/>
              </w:rPr>
              <w:t>-The user, who is already signed in, navigates to the section or option that allows them to view the history. This could be a button or a link labeled "Show History."</w:t>
            </w:r>
          </w:p>
          <w:p w14:paraId="0D7DE1EA" w14:textId="77777777" w:rsidR="002E7971" w:rsidRDefault="00FD04AE">
            <w:pPr>
              <w:rPr>
                <w:rFonts w:ascii="Comic Sans MS" w:hAnsi="Comic Sans MS" w:cs="Comic Sans MS"/>
                <w:b/>
                <w:bCs/>
                <w:sz w:val="21"/>
                <w:szCs w:val="21"/>
              </w:rPr>
            </w:pPr>
            <w:r>
              <w:rPr>
                <w:rFonts w:ascii="Comic Sans MS" w:hAnsi="Comic Sans MS" w:cs="Comic Sans MS"/>
                <w:b/>
                <w:bCs/>
                <w:sz w:val="21"/>
                <w:szCs w:val="21"/>
              </w:rPr>
              <w:t>-The system recognizes the user's request to view the history and checks for an active session.</w:t>
            </w:r>
          </w:p>
          <w:p w14:paraId="31508648" w14:textId="77777777" w:rsidR="002E7971" w:rsidRDefault="00FD04AE">
            <w:pPr>
              <w:rPr>
                <w:rFonts w:ascii="Comic Sans MS" w:hAnsi="Comic Sans MS" w:cs="Comic Sans MS"/>
                <w:b/>
                <w:bCs/>
                <w:sz w:val="21"/>
                <w:szCs w:val="21"/>
              </w:rPr>
            </w:pPr>
            <w:r>
              <w:rPr>
                <w:rFonts w:ascii="Comic Sans MS" w:hAnsi="Comic Sans MS" w:cs="Comic Sans MS"/>
                <w:b/>
                <w:bCs/>
                <w:sz w:val="21"/>
                <w:szCs w:val="21"/>
              </w:rPr>
              <w:t>-If the user has an active session, the system proceeds to the next step.</w:t>
            </w:r>
          </w:p>
          <w:p w14:paraId="793C3B70" w14:textId="77777777" w:rsidR="002E7971" w:rsidRDefault="00FD04AE">
            <w:pPr>
              <w:rPr>
                <w:rFonts w:ascii="Comic Sans MS" w:hAnsi="Comic Sans MS" w:cs="Comic Sans MS"/>
                <w:b/>
                <w:bCs/>
                <w:sz w:val="21"/>
                <w:szCs w:val="21"/>
              </w:rPr>
            </w:pPr>
            <w:r>
              <w:rPr>
                <w:rFonts w:ascii="Comic Sans MS" w:hAnsi="Comic Sans MS" w:cs="Comic Sans MS"/>
                <w:b/>
                <w:bCs/>
                <w:sz w:val="21"/>
                <w:szCs w:val="21"/>
              </w:rPr>
              <w:t>-If the user doesn't have an active session, they may be prompted to sign in again.</w:t>
            </w:r>
          </w:p>
          <w:p w14:paraId="16C13C3D" w14:textId="77777777" w:rsidR="002E7971" w:rsidRDefault="00FD04AE">
            <w:pPr>
              <w:rPr>
                <w:rFonts w:ascii="Comic Sans MS" w:hAnsi="Comic Sans MS" w:cs="Comic Sans MS"/>
                <w:b/>
                <w:bCs/>
                <w:sz w:val="21"/>
                <w:szCs w:val="21"/>
              </w:rPr>
            </w:pPr>
            <w:r>
              <w:rPr>
                <w:rFonts w:ascii="Comic Sans MS" w:hAnsi="Comic Sans MS" w:cs="Comic Sans MS"/>
                <w:b/>
                <w:bCs/>
                <w:sz w:val="21"/>
                <w:szCs w:val="21"/>
              </w:rPr>
              <w:t>-The system grants access to the history component since the user has a valid session.</w:t>
            </w:r>
          </w:p>
          <w:p w14:paraId="0E30B014" w14:textId="77777777" w:rsidR="002E7971" w:rsidRDefault="00FD04AE">
            <w:pPr>
              <w:rPr>
                <w:rFonts w:ascii="Comic Sans MS" w:hAnsi="Comic Sans MS" w:cs="Comic Sans MS"/>
                <w:b/>
                <w:bCs/>
                <w:sz w:val="21"/>
                <w:szCs w:val="21"/>
              </w:rPr>
            </w:pPr>
            <w:r>
              <w:rPr>
                <w:rFonts w:ascii="Comic Sans MS" w:hAnsi="Comic Sans MS" w:cs="Comic Sans MS"/>
                <w:b/>
                <w:bCs/>
                <w:sz w:val="21"/>
                <w:szCs w:val="21"/>
              </w:rPr>
              <w:t>-The user interacts with the history component, which could involve navigating through a list of historical data or specifying parameters for the history they want to see.</w:t>
            </w:r>
          </w:p>
          <w:p w14:paraId="7CDFA06A" w14:textId="77777777" w:rsidR="002E7971" w:rsidRDefault="00FD04AE">
            <w:pPr>
              <w:rPr>
                <w:rFonts w:ascii="Comic Sans MS" w:hAnsi="Comic Sans MS" w:cs="Comic Sans MS"/>
                <w:b/>
                <w:bCs/>
                <w:sz w:val="21"/>
                <w:szCs w:val="21"/>
              </w:rPr>
            </w:pPr>
            <w:r>
              <w:rPr>
                <w:rFonts w:ascii="Comic Sans MS" w:hAnsi="Comic Sans MS" w:cs="Comic Sans MS"/>
                <w:b/>
                <w:bCs/>
                <w:sz w:val="21"/>
                <w:szCs w:val="21"/>
              </w:rPr>
              <w:t>-The system retrieves and displays the relevant history information based on the user's request.</w:t>
            </w:r>
          </w:p>
          <w:p w14:paraId="2A1A08B5" w14:textId="77777777" w:rsidR="002E7971" w:rsidRDefault="00FD04AE">
            <w:pPr>
              <w:rPr>
                <w:rFonts w:ascii="Comic Sans MS" w:hAnsi="Comic Sans MS" w:cs="Comic Sans MS"/>
                <w:b/>
                <w:bCs/>
                <w:sz w:val="21"/>
                <w:szCs w:val="21"/>
              </w:rPr>
            </w:pPr>
            <w:r>
              <w:rPr>
                <w:rFonts w:ascii="Comic Sans MS" w:hAnsi="Comic Sans MS" w:cs="Comic Sans MS"/>
                <w:b/>
                <w:bCs/>
                <w:sz w:val="21"/>
                <w:szCs w:val="21"/>
              </w:rPr>
              <w:t>-The user views the history page, containing the requested historical data.</w:t>
            </w:r>
          </w:p>
        </w:tc>
      </w:tr>
      <w:tr w:rsidR="002E7971" w14:paraId="45E35A57" w14:textId="77777777">
        <w:trPr>
          <w:trHeight w:val="662"/>
        </w:trPr>
        <w:tc>
          <w:tcPr>
            <w:tcW w:w="2500" w:type="dxa"/>
            <w:tcBorders>
              <w:tl2br w:val="nil"/>
              <w:tr2bl w:val="nil"/>
            </w:tcBorders>
          </w:tcPr>
          <w:p w14:paraId="220F02E6" w14:textId="77777777" w:rsidR="002E7971" w:rsidRDefault="00FD04AE">
            <w:pPr>
              <w:rPr>
                <w:rFonts w:ascii="Comic Sans MS" w:hAnsi="Comic Sans MS" w:cs="Comic Sans MS"/>
                <w:b/>
                <w:bCs/>
                <w:sz w:val="21"/>
                <w:szCs w:val="21"/>
              </w:rPr>
            </w:pPr>
            <w:r>
              <w:rPr>
                <w:rFonts w:ascii="Comic Sans MS" w:hAnsi="Comic Sans MS" w:cs="Comic Sans MS"/>
                <w:b/>
                <w:bCs/>
                <w:sz w:val="21"/>
                <w:szCs w:val="21"/>
              </w:rPr>
              <w:t>Relationship</w:t>
            </w:r>
          </w:p>
        </w:tc>
        <w:tc>
          <w:tcPr>
            <w:tcW w:w="7495" w:type="dxa"/>
            <w:tcBorders>
              <w:tl2br w:val="nil"/>
              <w:tr2bl w:val="nil"/>
            </w:tcBorders>
          </w:tcPr>
          <w:p w14:paraId="34EEF345" w14:textId="77777777" w:rsidR="002E7971" w:rsidRDefault="00FD04AE">
            <w:pPr>
              <w:rPr>
                <w:rFonts w:ascii="Comic Sans MS" w:hAnsi="Comic Sans MS" w:cs="Comic Sans MS"/>
                <w:b/>
                <w:bCs/>
                <w:sz w:val="21"/>
                <w:szCs w:val="21"/>
              </w:rPr>
            </w:pPr>
            <w:r>
              <w:rPr>
                <w:rFonts w:ascii="Comic Sans MS" w:hAnsi="Comic Sans MS" w:cs="Comic Sans MS"/>
                <w:b/>
                <w:bCs/>
                <w:sz w:val="21"/>
                <w:szCs w:val="21"/>
              </w:rPr>
              <w:t>User - Session:</w:t>
            </w:r>
          </w:p>
          <w:p w14:paraId="4DF75D01" w14:textId="77777777" w:rsidR="002E7971" w:rsidRDefault="00FD04AE">
            <w:pPr>
              <w:rPr>
                <w:rFonts w:ascii="Comic Sans MS" w:hAnsi="Comic Sans MS" w:cs="Comic Sans MS"/>
                <w:b/>
                <w:bCs/>
                <w:sz w:val="21"/>
                <w:szCs w:val="21"/>
              </w:rPr>
            </w:pPr>
            <w:r>
              <w:rPr>
                <w:rFonts w:ascii="Comic Sans MS" w:hAnsi="Comic Sans MS" w:cs="Comic Sans MS"/>
                <w:b/>
                <w:bCs/>
                <w:sz w:val="21"/>
                <w:szCs w:val="21"/>
              </w:rPr>
              <w:t>The user needs an active session to access the history page.</w:t>
            </w:r>
          </w:p>
          <w:p w14:paraId="25B7DF62" w14:textId="77777777" w:rsidR="002E7971" w:rsidRDefault="00FD04AE">
            <w:pPr>
              <w:rPr>
                <w:rFonts w:ascii="Comic Sans MS" w:hAnsi="Comic Sans MS" w:cs="Comic Sans MS"/>
                <w:b/>
                <w:bCs/>
                <w:sz w:val="21"/>
                <w:szCs w:val="21"/>
              </w:rPr>
            </w:pPr>
            <w:r>
              <w:rPr>
                <w:rFonts w:ascii="Comic Sans MS" w:hAnsi="Comic Sans MS" w:cs="Comic Sans MS"/>
                <w:b/>
                <w:bCs/>
                <w:sz w:val="21"/>
                <w:szCs w:val="21"/>
              </w:rPr>
              <w:t>User - History Component:</w:t>
            </w:r>
          </w:p>
          <w:p w14:paraId="1A017B49" w14:textId="77777777" w:rsidR="002E7971" w:rsidRDefault="00FD04AE">
            <w:pPr>
              <w:rPr>
                <w:rFonts w:ascii="Comic Sans MS" w:hAnsi="Comic Sans MS" w:cs="Comic Sans MS"/>
                <w:b/>
                <w:bCs/>
                <w:sz w:val="21"/>
                <w:szCs w:val="21"/>
              </w:rPr>
            </w:pPr>
            <w:r>
              <w:rPr>
                <w:rFonts w:ascii="Comic Sans MS" w:hAnsi="Comic Sans MS" w:cs="Comic Sans MS"/>
                <w:b/>
                <w:bCs/>
                <w:sz w:val="21"/>
                <w:szCs w:val="21"/>
              </w:rPr>
              <w:t>The user interacts with the history component during the process.</w:t>
            </w:r>
          </w:p>
        </w:tc>
      </w:tr>
    </w:tbl>
    <w:p w14:paraId="3E0D85A3" w14:textId="77777777" w:rsidR="002E7971" w:rsidRDefault="002E7971">
      <w:pPr>
        <w:rPr>
          <w:rFonts w:ascii="Comic Sans MS" w:hAnsi="Comic Sans MS" w:cs="Comic Sans MS"/>
          <w:b/>
          <w:bCs/>
          <w:sz w:val="24"/>
          <w:szCs w:val="24"/>
        </w:rPr>
      </w:pPr>
    </w:p>
    <w:p w14:paraId="27CC8360" w14:textId="77777777" w:rsidR="002E7971" w:rsidRDefault="002E7971">
      <w:pPr>
        <w:rPr>
          <w:rFonts w:ascii="Comic Sans MS" w:hAnsi="Comic Sans MS" w:cs="Comic Sans MS"/>
          <w:b/>
          <w:bCs/>
          <w:sz w:val="24"/>
          <w:szCs w:val="24"/>
        </w:rPr>
      </w:pPr>
    </w:p>
    <w:p w14:paraId="6BD8C673" w14:textId="77777777" w:rsidR="002E7971" w:rsidRDefault="002E7971">
      <w:pPr>
        <w:rPr>
          <w:rFonts w:ascii="Comic Sans MS" w:hAnsi="Comic Sans MS" w:cs="Comic Sans MS"/>
          <w:b/>
          <w:bCs/>
          <w:sz w:val="24"/>
          <w:szCs w:val="24"/>
        </w:rPr>
      </w:pPr>
    </w:p>
    <w:p w14:paraId="76421C0A" w14:textId="77777777" w:rsidR="002E7971" w:rsidRDefault="002E7971">
      <w:pPr>
        <w:rPr>
          <w:rFonts w:ascii="Comic Sans MS" w:hAnsi="Comic Sans MS" w:cs="Comic Sans MS"/>
          <w:b/>
          <w:bCs/>
          <w:sz w:val="24"/>
          <w:szCs w:val="24"/>
        </w:rPr>
      </w:pPr>
    </w:p>
    <w:p w14:paraId="613AABFC" w14:textId="77777777" w:rsidR="002E7971" w:rsidRDefault="002E7971">
      <w:pPr>
        <w:rPr>
          <w:rFonts w:ascii="Comic Sans MS" w:hAnsi="Comic Sans MS" w:cs="Comic Sans MS"/>
          <w:b/>
          <w:bCs/>
          <w:sz w:val="24"/>
          <w:szCs w:val="24"/>
        </w:rPr>
      </w:pPr>
    </w:p>
    <w:p w14:paraId="22E4C23B" w14:textId="77777777" w:rsidR="002E7971" w:rsidRDefault="002E7971">
      <w:pPr>
        <w:rPr>
          <w:rFonts w:ascii="Comic Sans MS" w:hAnsi="Comic Sans MS" w:cs="Comic Sans MS"/>
          <w:b/>
          <w:bCs/>
          <w:sz w:val="24"/>
          <w:szCs w:val="24"/>
        </w:rPr>
      </w:pPr>
    </w:p>
    <w:p w14:paraId="3CFC298D" w14:textId="77777777" w:rsidR="002E7971" w:rsidRDefault="002E7971">
      <w:pPr>
        <w:rPr>
          <w:rFonts w:ascii="Comic Sans MS" w:hAnsi="Comic Sans MS" w:cs="Comic Sans MS"/>
          <w:b/>
          <w:bCs/>
          <w:sz w:val="24"/>
          <w:szCs w:val="24"/>
        </w:rPr>
      </w:pPr>
    </w:p>
    <w:p w14:paraId="30D2D114" w14:textId="77777777" w:rsidR="002E7971" w:rsidRDefault="002E7971">
      <w:pPr>
        <w:rPr>
          <w:rFonts w:ascii="Comic Sans MS" w:hAnsi="Comic Sans MS" w:cs="Comic Sans MS"/>
          <w:b/>
          <w:bCs/>
          <w:sz w:val="24"/>
          <w:szCs w:val="24"/>
        </w:rPr>
      </w:pPr>
    </w:p>
    <w:p w14:paraId="22ABB15A" w14:textId="77777777" w:rsidR="002E7971" w:rsidRDefault="002E7971">
      <w:pPr>
        <w:rPr>
          <w:rFonts w:ascii="Comic Sans MS" w:hAnsi="Comic Sans MS" w:cs="Comic Sans MS"/>
          <w:b/>
          <w:bCs/>
          <w:sz w:val="24"/>
          <w:szCs w:val="24"/>
        </w:rPr>
      </w:pPr>
    </w:p>
    <w:p w14:paraId="2FBF8F4E" w14:textId="77777777" w:rsidR="002E7971" w:rsidRDefault="002E7971">
      <w:pPr>
        <w:rPr>
          <w:rFonts w:ascii="Comic Sans MS" w:hAnsi="Comic Sans MS" w:cs="Comic Sans MS"/>
          <w:b/>
          <w:bCs/>
          <w:sz w:val="24"/>
          <w:szCs w:val="24"/>
        </w:rPr>
      </w:pPr>
    </w:p>
    <w:p w14:paraId="62E9735C" w14:textId="77777777" w:rsidR="00F415BA" w:rsidRDefault="00F415BA">
      <w:pPr>
        <w:rPr>
          <w:rFonts w:ascii="Comic Sans MS" w:hAnsi="Comic Sans MS" w:cs="Comic Sans MS"/>
          <w:b/>
          <w:bCs/>
          <w:sz w:val="28"/>
          <w:szCs w:val="28"/>
        </w:rPr>
      </w:pPr>
    </w:p>
    <w:p w14:paraId="30FB69F6" w14:textId="77777777" w:rsidR="002E7971" w:rsidRPr="008256EC" w:rsidRDefault="00FD04AE">
      <w:pPr>
        <w:rPr>
          <w:rFonts w:ascii="Comic Sans MS" w:hAnsi="Comic Sans MS" w:cs="Comic Sans MS"/>
          <w:b/>
          <w:bCs/>
          <w:sz w:val="40"/>
          <w:szCs w:val="40"/>
        </w:rPr>
      </w:pPr>
      <w:r w:rsidRPr="008256EC">
        <w:rPr>
          <w:rFonts w:ascii="Comic Sans MS" w:hAnsi="Comic Sans MS" w:cs="Comic Sans MS"/>
          <w:b/>
          <w:bCs/>
          <w:sz w:val="40"/>
          <w:szCs w:val="40"/>
        </w:rPr>
        <w:t>-Show Profile Info</w:t>
      </w:r>
    </w:p>
    <w:tbl>
      <w:tblPr>
        <w:tblStyle w:val="TableGrid"/>
        <w:tblpPr w:leftFromText="180" w:rightFromText="180" w:vertAnchor="text" w:horzAnchor="page" w:tblpX="1197" w:tblpY="116"/>
        <w:tblOverlap w:val="never"/>
        <w:tblW w:w="948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97"/>
        <w:gridCol w:w="6986"/>
      </w:tblGrid>
      <w:tr w:rsidR="002E7971" w14:paraId="62226619" w14:textId="77777777">
        <w:trPr>
          <w:trHeight w:val="654"/>
        </w:trPr>
        <w:tc>
          <w:tcPr>
            <w:tcW w:w="2497" w:type="dxa"/>
            <w:tcBorders>
              <w:tl2br w:val="nil"/>
              <w:tr2bl w:val="nil"/>
            </w:tcBorders>
          </w:tcPr>
          <w:p w14:paraId="381CDE88"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6986" w:type="dxa"/>
            <w:tcBorders>
              <w:tl2br w:val="nil"/>
              <w:tr2bl w:val="nil"/>
            </w:tcBorders>
          </w:tcPr>
          <w:p w14:paraId="4691CAEB"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w:t>
            </w:r>
          </w:p>
        </w:tc>
      </w:tr>
      <w:tr w:rsidR="002E7971" w14:paraId="6732D82B" w14:textId="77777777">
        <w:trPr>
          <w:trHeight w:val="654"/>
        </w:trPr>
        <w:tc>
          <w:tcPr>
            <w:tcW w:w="2497" w:type="dxa"/>
            <w:tcBorders>
              <w:tl2br w:val="nil"/>
              <w:tr2bl w:val="nil"/>
            </w:tcBorders>
          </w:tcPr>
          <w:p w14:paraId="5CB3A6EB"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6986" w:type="dxa"/>
            <w:tcBorders>
              <w:tl2br w:val="nil"/>
              <w:tr2bl w:val="nil"/>
            </w:tcBorders>
          </w:tcPr>
          <w:p w14:paraId="73177D67"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is signed in</w:t>
            </w:r>
          </w:p>
        </w:tc>
      </w:tr>
      <w:tr w:rsidR="002E7971" w14:paraId="7CE6657E" w14:textId="77777777">
        <w:trPr>
          <w:trHeight w:val="90"/>
        </w:trPr>
        <w:tc>
          <w:tcPr>
            <w:tcW w:w="2497" w:type="dxa"/>
            <w:tcBorders>
              <w:tl2br w:val="nil"/>
              <w:tr2bl w:val="nil"/>
            </w:tcBorders>
          </w:tcPr>
          <w:p w14:paraId="249BDE49"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6986" w:type="dxa"/>
            <w:tcBorders>
              <w:tl2br w:val="nil"/>
              <w:tr2bl w:val="nil"/>
            </w:tcBorders>
          </w:tcPr>
          <w:p w14:paraId="0AAB693E"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user views their profile information.</w:t>
            </w:r>
          </w:p>
          <w:p w14:paraId="6CF13761" w14:textId="77777777" w:rsidR="002E7971" w:rsidRDefault="002E7971">
            <w:pPr>
              <w:rPr>
                <w:rFonts w:ascii="Comic Sans MS" w:hAnsi="Comic Sans MS" w:cs="Comic Sans MS"/>
                <w:b/>
                <w:bCs/>
                <w:sz w:val="24"/>
                <w:szCs w:val="24"/>
              </w:rPr>
            </w:pPr>
          </w:p>
        </w:tc>
      </w:tr>
      <w:tr w:rsidR="002E7971" w14:paraId="79D37CD9" w14:textId="77777777">
        <w:trPr>
          <w:trHeight w:val="654"/>
        </w:trPr>
        <w:tc>
          <w:tcPr>
            <w:tcW w:w="2497" w:type="dxa"/>
            <w:tcBorders>
              <w:tl2br w:val="nil"/>
              <w:tr2bl w:val="nil"/>
            </w:tcBorders>
          </w:tcPr>
          <w:p w14:paraId="2DD08A49"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6986" w:type="dxa"/>
            <w:tcBorders>
              <w:tl2br w:val="nil"/>
              <w:tr2bl w:val="nil"/>
            </w:tcBorders>
          </w:tcPr>
          <w:p w14:paraId="3455E192"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user, already signed in, navigates to the profile section.</w:t>
            </w:r>
          </w:p>
          <w:p w14:paraId="5DBB69B7"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system displays the user's profile information.</w:t>
            </w:r>
          </w:p>
        </w:tc>
      </w:tr>
      <w:tr w:rsidR="002E7971" w14:paraId="7861C6FC" w14:textId="77777777">
        <w:trPr>
          <w:trHeight w:val="662"/>
        </w:trPr>
        <w:tc>
          <w:tcPr>
            <w:tcW w:w="2497" w:type="dxa"/>
            <w:tcBorders>
              <w:tl2br w:val="nil"/>
              <w:tr2bl w:val="nil"/>
            </w:tcBorders>
          </w:tcPr>
          <w:p w14:paraId="41699C33"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6986" w:type="dxa"/>
            <w:tcBorders>
              <w:tl2br w:val="nil"/>
              <w:tr2bl w:val="nil"/>
            </w:tcBorders>
          </w:tcPr>
          <w:p w14:paraId="0B9A24AD"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 Profile Component: The user interacts with the profile component during the process, indicating a relationship with the profile feature.</w:t>
            </w:r>
          </w:p>
          <w:p w14:paraId="337DB3A6" w14:textId="77777777" w:rsidR="002E7971" w:rsidRDefault="002E7971">
            <w:pPr>
              <w:rPr>
                <w:rFonts w:ascii="Comic Sans MS" w:hAnsi="Comic Sans MS" w:cs="Comic Sans MS"/>
                <w:b/>
                <w:bCs/>
                <w:sz w:val="24"/>
                <w:szCs w:val="24"/>
              </w:rPr>
            </w:pPr>
          </w:p>
        </w:tc>
      </w:tr>
    </w:tbl>
    <w:p w14:paraId="5A1BB006" w14:textId="77777777" w:rsidR="002E7971" w:rsidRDefault="002E7971">
      <w:pPr>
        <w:rPr>
          <w:rFonts w:ascii="Comic Sans MS" w:hAnsi="Comic Sans MS" w:cs="Comic Sans MS"/>
          <w:b/>
          <w:bCs/>
          <w:sz w:val="24"/>
          <w:szCs w:val="24"/>
        </w:rPr>
      </w:pPr>
    </w:p>
    <w:p w14:paraId="733CC765" w14:textId="77777777" w:rsidR="002E7971" w:rsidRDefault="002E7971">
      <w:pPr>
        <w:rPr>
          <w:rFonts w:ascii="Comic Sans MS" w:hAnsi="Comic Sans MS" w:cs="Comic Sans MS"/>
          <w:b/>
          <w:bCs/>
          <w:sz w:val="24"/>
          <w:szCs w:val="24"/>
        </w:rPr>
      </w:pPr>
    </w:p>
    <w:p w14:paraId="7DBA5923" w14:textId="77777777" w:rsidR="002E7971" w:rsidRDefault="002E7971">
      <w:pPr>
        <w:rPr>
          <w:rFonts w:ascii="Comic Sans MS" w:hAnsi="Comic Sans MS" w:cs="Comic Sans MS"/>
          <w:b/>
          <w:bCs/>
          <w:sz w:val="24"/>
          <w:szCs w:val="24"/>
        </w:rPr>
      </w:pPr>
    </w:p>
    <w:p w14:paraId="70FA7FD5" w14:textId="77777777" w:rsidR="002E7971" w:rsidRDefault="002E7971">
      <w:pPr>
        <w:rPr>
          <w:rFonts w:ascii="Comic Sans MS" w:hAnsi="Comic Sans MS" w:cs="Comic Sans MS"/>
          <w:b/>
          <w:bCs/>
          <w:sz w:val="24"/>
          <w:szCs w:val="24"/>
        </w:rPr>
      </w:pPr>
    </w:p>
    <w:p w14:paraId="550712C7" w14:textId="77777777" w:rsidR="002E7971" w:rsidRDefault="002E7971">
      <w:pPr>
        <w:rPr>
          <w:rFonts w:ascii="Comic Sans MS" w:hAnsi="Comic Sans MS" w:cs="Comic Sans MS"/>
          <w:b/>
          <w:bCs/>
          <w:sz w:val="24"/>
          <w:szCs w:val="24"/>
        </w:rPr>
      </w:pPr>
    </w:p>
    <w:p w14:paraId="0B6834A3" w14:textId="77777777" w:rsidR="002E7971" w:rsidRDefault="002E7971">
      <w:pPr>
        <w:rPr>
          <w:rFonts w:ascii="Comic Sans MS" w:hAnsi="Comic Sans MS" w:cs="Comic Sans MS"/>
          <w:b/>
          <w:bCs/>
          <w:sz w:val="24"/>
          <w:szCs w:val="24"/>
        </w:rPr>
      </w:pPr>
    </w:p>
    <w:p w14:paraId="37B80A9C" w14:textId="77777777" w:rsidR="002E7971" w:rsidRDefault="002E7971">
      <w:pPr>
        <w:rPr>
          <w:rFonts w:ascii="Comic Sans MS" w:hAnsi="Comic Sans MS" w:cs="Comic Sans MS"/>
          <w:b/>
          <w:bCs/>
          <w:sz w:val="24"/>
          <w:szCs w:val="24"/>
        </w:rPr>
      </w:pPr>
    </w:p>
    <w:p w14:paraId="2A7BE1C2" w14:textId="77777777" w:rsidR="002E7971" w:rsidRDefault="002E7971">
      <w:pPr>
        <w:rPr>
          <w:rFonts w:ascii="Comic Sans MS" w:hAnsi="Comic Sans MS" w:cs="Comic Sans MS"/>
          <w:b/>
          <w:bCs/>
          <w:sz w:val="24"/>
          <w:szCs w:val="24"/>
        </w:rPr>
      </w:pPr>
    </w:p>
    <w:p w14:paraId="6D909635" w14:textId="77777777" w:rsidR="002E7971" w:rsidRDefault="002E7971">
      <w:pPr>
        <w:rPr>
          <w:rFonts w:ascii="Comic Sans MS" w:hAnsi="Comic Sans MS" w:cs="Comic Sans MS"/>
          <w:b/>
          <w:bCs/>
          <w:sz w:val="24"/>
          <w:szCs w:val="24"/>
        </w:rPr>
      </w:pPr>
    </w:p>
    <w:p w14:paraId="5EDF5B13" w14:textId="77777777" w:rsidR="002E7971" w:rsidRDefault="002E7971">
      <w:pPr>
        <w:rPr>
          <w:rFonts w:ascii="Comic Sans MS" w:hAnsi="Comic Sans MS" w:cs="Comic Sans MS"/>
          <w:b/>
          <w:bCs/>
          <w:sz w:val="24"/>
          <w:szCs w:val="24"/>
        </w:rPr>
      </w:pPr>
    </w:p>
    <w:p w14:paraId="39B5D06E" w14:textId="77777777" w:rsidR="002E7971" w:rsidRDefault="002E7971">
      <w:pPr>
        <w:rPr>
          <w:rFonts w:ascii="Comic Sans MS" w:hAnsi="Comic Sans MS" w:cs="Comic Sans MS"/>
          <w:b/>
          <w:bCs/>
          <w:sz w:val="24"/>
          <w:szCs w:val="24"/>
        </w:rPr>
      </w:pPr>
    </w:p>
    <w:p w14:paraId="0F09CE5A" w14:textId="77777777" w:rsidR="002E7971" w:rsidRDefault="002E7971">
      <w:pPr>
        <w:rPr>
          <w:rFonts w:ascii="Comic Sans MS" w:hAnsi="Comic Sans MS" w:cs="Comic Sans MS"/>
          <w:b/>
          <w:bCs/>
          <w:sz w:val="24"/>
          <w:szCs w:val="24"/>
        </w:rPr>
      </w:pPr>
    </w:p>
    <w:p w14:paraId="063E03A1" w14:textId="77777777" w:rsidR="002E7971" w:rsidRDefault="002E7971">
      <w:pPr>
        <w:rPr>
          <w:rFonts w:ascii="Comic Sans MS" w:hAnsi="Comic Sans MS" w:cs="Comic Sans MS"/>
          <w:b/>
          <w:bCs/>
          <w:sz w:val="24"/>
          <w:szCs w:val="24"/>
        </w:rPr>
      </w:pPr>
    </w:p>
    <w:p w14:paraId="141DDC0E" w14:textId="77777777" w:rsidR="002E7971" w:rsidRDefault="002E7971">
      <w:pPr>
        <w:rPr>
          <w:rFonts w:ascii="Comic Sans MS" w:hAnsi="Comic Sans MS" w:cs="Comic Sans MS"/>
          <w:b/>
          <w:bCs/>
          <w:sz w:val="24"/>
          <w:szCs w:val="24"/>
        </w:rPr>
      </w:pPr>
    </w:p>
    <w:p w14:paraId="588FD123" w14:textId="77777777" w:rsidR="002E7971" w:rsidRDefault="002E7971">
      <w:pPr>
        <w:rPr>
          <w:rFonts w:ascii="Comic Sans MS" w:hAnsi="Comic Sans MS" w:cs="Comic Sans MS"/>
          <w:b/>
          <w:bCs/>
          <w:sz w:val="24"/>
          <w:szCs w:val="24"/>
        </w:rPr>
      </w:pPr>
    </w:p>
    <w:p w14:paraId="20571391" w14:textId="77777777" w:rsidR="002E7971" w:rsidRDefault="002E7971">
      <w:pPr>
        <w:rPr>
          <w:rFonts w:ascii="Comic Sans MS" w:hAnsi="Comic Sans MS" w:cs="Comic Sans MS"/>
          <w:b/>
          <w:bCs/>
          <w:sz w:val="24"/>
          <w:szCs w:val="24"/>
        </w:rPr>
      </w:pPr>
    </w:p>
    <w:p w14:paraId="47967213" w14:textId="77777777" w:rsidR="002E7971" w:rsidRDefault="002E7971">
      <w:pPr>
        <w:rPr>
          <w:rFonts w:ascii="Comic Sans MS" w:hAnsi="Comic Sans MS" w:cs="Comic Sans MS"/>
          <w:b/>
          <w:bCs/>
          <w:sz w:val="24"/>
          <w:szCs w:val="24"/>
        </w:rPr>
      </w:pPr>
    </w:p>
    <w:p w14:paraId="71A318EB" w14:textId="77777777" w:rsidR="002E7971" w:rsidRDefault="002E7971">
      <w:pPr>
        <w:rPr>
          <w:rFonts w:ascii="Comic Sans MS" w:hAnsi="Comic Sans MS" w:cs="Comic Sans MS"/>
          <w:b/>
          <w:bCs/>
          <w:sz w:val="24"/>
          <w:szCs w:val="24"/>
        </w:rPr>
      </w:pPr>
    </w:p>
    <w:p w14:paraId="18FFDD4B" w14:textId="77777777" w:rsidR="002E7971" w:rsidRDefault="002E7971">
      <w:pPr>
        <w:rPr>
          <w:rFonts w:ascii="Comic Sans MS" w:hAnsi="Comic Sans MS" w:cs="Comic Sans MS"/>
          <w:b/>
          <w:bCs/>
          <w:sz w:val="24"/>
          <w:szCs w:val="24"/>
        </w:rPr>
      </w:pPr>
    </w:p>
    <w:p w14:paraId="2AD94BB5" w14:textId="77777777" w:rsidR="002E7971" w:rsidRDefault="002E7971">
      <w:pPr>
        <w:rPr>
          <w:rFonts w:ascii="Comic Sans MS" w:hAnsi="Comic Sans MS" w:cs="Comic Sans MS"/>
          <w:b/>
          <w:bCs/>
          <w:sz w:val="24"/>
          <w:szCs w:val="24"/>
        </w:rPr>
      </w:pPr>
    </w:p>
    <w:p w14:paraId="6D3A20D7" w14:textId="77777777" w:rsidR="002E7971" w:rsidRDefault="002E7971">
      <w:pPr>
        <w:rPr>
          <w:rFonts w:ascii="Comic Sans MS" w:hAnsi="Comic Sans MS" w:cs="Comic Sans MS"/>
          <w:b/>
          <w:bCs/>
          <w:sz w:val="24"/>
          <w:szCs w:val="24"/>
        </w:rPr>
      </w:pPr>
    </w:p>
    <w:p w14:paraId="6A0AB9E2" w14:textId="77777777" w:rsidR="002E7971" w:rsidRDefault="002E7971">
      <w:pPr>
        <w:rPr>
          <w:rFonts w:ascii="Comic Sans MS" w:hAnsi="Comic Sans MS" w:cs="Comic Sans MS"/>
          <w:b/>
          <w:bCs/>
          <w:sz w:val="24"/>
          <w:szCs w:val="24"/>
        </w:rPr>
      </w:pPr>
    </w:p>
    <w:p w14:paraId="388A14F4" w14:textId="77777777" w:rsidR="002E7971" w:rsidRDefault="002E7971">
      <w:pPr>
        <w:rPr>
          <w:rFonts w:ascii="Comic Sans MS" w:hAnsi="Comic Sans MS" w:cs="Comic Sans MS"/>
          <w:b/>
          <w:bCs/>
          <w:sz w:val="24"/>
          <w:szCs w:val="24"/>
        </w:rPr>
      </w:pPr>
    </w:p>
    <w:p w14:paraId="2452A62A" w14:textId="77777777" w:rsidR="002E7971" w:rsidRDefault="002E7971">
      <w:pPr>
        <w:rPr>
          <w:rFonts w:ascii="Comic Sans MS" w:hAnsi="Comic Sans MS" w:cs="Comic Sans MS"/>
          <w:b/>
          <w:bCs/>
          <w:sz w:val="24"/>
          <w:szCs w:val="24"/>
        </w:rPr>
      </w:pPr>
    </w:p>
    <w:p w14:paraId="11BD64B7" w14:textId="77777777" w:rsidR="002E7971" w:rsidRPr="008256EC" w:rsidRDefault="00FD04AE">
      <w:pPr>
        <w:rPr>
          <w:rFonts w:ascii="Comic Sans MS" w:hAnsi="Comic Sans MS" w:cs="Comic Sans MS"/>
          <w:b/>
          <w:bCs/>
          <w:sz w:val="40"/>
          <w:szCs w:val="40"/>
        </w:rPr>
      </w:pPr>
      <w:r w:rsidRPr="008256EC">
        <w:rPr>
          <w:rFonts w:ascii="Comic Sans MS" w:hAnsi="Comic Sans MS" w:cs="Comic Sans MS"/>
          <w:b/>
          <w:bCs/>
          <w:sz w:val="40"/>
          <w:szCs w:val="40"/>
        </w:rPr>
        <w:t>-Edit profile</w:t>
      </w:r>
    </w:p>
    <w:tbl>
      <w:tblPr>
        <w:tblStyle w:val="TableGrid"/>
        <w:tblpPr w:leftFromText="180" w:rightFromText="180" w:vertAnchor="text" w:horzAnchor="page" w:tblpX="1197" w:tblpY="116"/>
        <w:tblOverlap w:val="never"/>
        <w:tblW w:w="965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96"/>
        <w:gridCol w:w="7154"/>
      </w:tblGrid>
      <w:tr w:rsidR="002E7971" w14:paraId="412ADC28" w14:textId="77777777">
        <w:trPr>
          <w:trHeight w:val="404"/>
        </w:trPr>
        <w:tc>
          <w:tcPr>
            <w:tcW w:w="2496" w:type="dxa"/>
            <w:tcBorders>
              <w:tl2br w:val="nil"/>
              <w:tr2bl w:val="nil"/>
            </w:tcBorders>
          </w:tcPr>
          <w:p w14:paraId="29CD7096"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154" w:type="dxa"/>
            <w:tcBorders>
              <w:tl2br w:val="nil"/>
              <w:tr2bl w:val="nil"/>
            </w:tcBorders>
          </w:tcPr>
          <w:p w14:paraId="4964F57F"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w:t>
            </w:r>
          </w:p>
        </w:tc>
      </w:tr>
      <w:tr w:rsidR="002E7971" w14:paraId="3D447808" w14:textId="77777777">
        <w:trPr>
          <w:trHeight w:val="488"/>
        </w:trPr>
        <w:tc>
          <w:tcPr>
            <w:tcW w:w="2496" w:type="dxa"/>
            <w:tcBorders>
              <w:tl2br w:val="nil"/>
              <w:tr2bl w:val="nil"/>
            </w:tcBorders>
          </w:tcPr>
          <w:p w14:paraId="244CCE43"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154" w:type="dxa"/>
            <w:tcBorders>
              <w:tl2br w:val="nil"/>
              <w:tr2bl w:val="nil"/>
            </w:tcBorders>
          </w:tcPr>
          <w:p w14:paraId="3191B11D"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is signed in.</w:t>
            </w:r>
          </w:p>
        </w:tc>
      </w:tr>
      <w:tr w:rsidR="002E7971" w14:paraId="46ED79E9" w14:textId="77777777">
        <w:trPr>
          <w:trHeight w:val="521"/>
        </w:trPr>
        <w:tc>
          <w:tcPr>
            <w:tcW w:w="2496" w:type="dxa"/>
            <w:tcBorders>
              <w:tl2br w:val="nil"/>
              <w:tr2bl w:val="nil"/>
            </w:tcBorders>
          </w:tcPr>
          <w:p w14:paraId="06BDA439"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154" w:type="dxa"/>
            <w:tcBorders>
              <w:tl2br w:val="nil"/>
              <w:tr2bl w:val="nil"/>
            </w:tcBorders>
          </w:tcPr>
          <w:p w14:paraId="3451E5F7"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user successfully updates their profile information.</w:t>
            </w:r>
          </w:p>
          <w:p w14:paraId="44F0049B" w14:textId="77777777" w:rsidR="002E7971" w:rsidRDefault="002E7971">
            <w:pPr>
              <w:rPr>
                <w:rFonts w:ascii="Comic Sans MS" w:hAnsi="Comic Sans MS" w:cs="Comic Sans MS"/>
                <w:b/>
                <w:bCs/>
                <w:sz w:val="24"/>
                <w:szCs w:val="24"/>
              </w:rPr>
            </w:pPr>
          </w:p>
        </w:tc>
      </w:tr>
      <w:tr w:rsidR="002E7971" w14:paraId="58123533" w14:textId="77777777">
        <w:trPr>
          <w:trHeight w:val="654"/>
        </w:trPr>
        <w:tc>
          <w:tcPr>
            <w:tcW w:w="2496" w:type="dxa"/>
            <w:tcBorders>
              <w:tl2br w:val="nil"/>
              <w:tr2bl w:val="nil"/>
            </w:tcBorders>
          </w:tcPr>
          <w:p w14:paraId="1F6AC40D"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154" w:type="dxa"/>
            <w:tcBorders>
              <w:tl2br w:val="nil"/>
              <w:tr2bl w:val="nil"/>
            </w:tcBorders>
          </w:tcPr>
          <w:p w14:paraId="5DEFE97B"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user, already signed in, navigates to the profile section.</w:t>
            </w:r>
          </w:p>
          <w:p w14:paraId="57DD0DD1"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system displays the user's current profile information.</w:t>
            </w:r>
          </w:p>
          <w:p w14:paraId="5667E79C"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user selects the option to edit their profile.</w:t>
            </w:r>
          </w:p>
          <w:p w14:paraId="6B2D3FF5"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system presents a form with the user's current information for editing.</w:t>
            </w:r>
          </w:p>
          <w:p w14:paraId="41FB969C"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user makes desired edits and submits the form.</w:t>
            </w:r>
          </w:p>
          <w:p w14:paraId="6BCDBB35"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system verifies and updates the user's profile information.</w:t>
            </w:r>
          </w:p>
          <w:p w14:paraId="4E93C69B"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-If the update is successful, the system notifies the user.</w:t>
            </w:r>
          </w:p>
          <w:p w14:paraId="163706F2"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-If there are errors, the system displays error messages and prompts the user to correct them</w:t>
            </w:r>
          </w:p>
        </w:tc>
      </w:tr>
      <w:tr w:rsidR="002E7971" w14:paraId="75103156" w14:textId="77777777">
        <w:trPr>
          <w:trHeight w:val="662"/>
        </w:trPr>
        <w:tc>
          <w:tcPr>
            <w:tcW w:w="2496" w:type="dxa"/>
            <w:tcBorders>
              <w:tl2br w:val="nil"/>
              <w:tr2bl w:val="nil"/>
            </w:tcBorders>
          </w:tcPr>
          <w:p w14:paraId="4D8FC3B6"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7154" w:type="dxa"/>
            <w:tcBorders>
              <w:tl2br w:val="nil"/>
              <w:tr2bl w:val="nil"/>
            </w:tcBorders>
          </w:tcPr>
          <w:p w14:paraId="1F540352"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 Profile Component: The user interacts with the profile component to make changes, establishing a relationship with the profile editing functionality</w:t>
            </w:r>
          </w:p>
        </w:tc>
      </w:tr>
    </w:tbl>
    <w:p w14:paraId="09419433" w14:textId="77777777" w:rsidR="002E7971" w:rsidRDefault="002E7971">
      <w:pPr>
        <w:rPr>
          <w:rFonts w:ascii="Comic Sans MS" w:hAnsi="Comic Sans MS" w:cs="Comic Sans MS"/>
          <w:b/>
          <w:bCs/>
          <w:sz w:val="24"/>
          <w:szCs w:val="24"/>
        </w:rPr>
      </w:pPr>
    </w:p>
    <w:p w14:paraId="33DF27FE" w14:textId="77777777" w:rsidR="002E7971" w:rsidRDefault="002E7971">
      <w:pPr>
        <w:rPr>
          <w:rFonts w:ascii="Comic Sans MS" w:hAnsi="Comic Sans MS" w:cs="Comic Sans MS"/>
          <w:b/>
          <w:bCs/>
          <w:sz w:val="24"/>
          <w:szCs w:val="24"/>
        </w:rPr>
      </w:pPr>
    </w:p>
    <w:p w14:paraId="130E0F59" w14:textId="77777777" w:rsidR="002E7971" w:rsidRDefault="002E7971">
      <w:pPr>
        <w:rPr>
          <w:rFonts w:ascii="Comic Sans MS" w:hAnsi="Comic Sans MS" w:cs="Comic Sans MS"/>
          <w:b/>
          <w:bCs/>
          <w:sz w:val="24"/>
          <w:szCs w:val="24"/>
        </w:rPr>
      </w:pPr>
    </w:p>
    <w:p w14:paraId="1D6F752B" w14:textId="77777777" w:rsidR="002E7971" w:rsidRDefault="002E7971">
      <w:pPr>
        <w:rPr>
          <w:rFonts w:ascii="Comic Sans MS" w:hAnsi="Comic Sans MS" w:cs="Comic Sans MS"/>
          <w:b/>
          <w:bCs/>
          <w:sz w:val="24"/>
          <w:szCs w:val="24"/>
        </w:rPr>
      </w:pPr>
    </w:p>
    <w:p w14:paraId="57EEB010" w14:textId="77777777" w:rsidR="002E7971" w:rsidRDefault="002E7971">
      <w:pPr>
        <w:rPr>
          <w:rFonts w:ascii="Comic Sans MS" w:hAnsi="Comic Sans MS" w:cs="Comic Sans MS"/>
          <w:b/>
          <w:bCs/>
          <w:sz w:val="24"/>
          <w:szCs w:val="24"/>
        </w:rPr>
      </w:pPr>
    </w:p>
    <w:p w14:paraId="7AE52D8D" w14:textId="77777777" w:rsidR="002E7971" w:rsidRDefault="002E7971">
      <w:pPr>
        <w:rPr>
          <w:rFonts w:ascii="Comic Sans MS" w:hAnsi="Comic Sans MS" w:cs="Comic Sans MS"/>
          <w:b/>
          <w:bCs/>
          <w:sz w:val="24"/>
          <w:szCs w:val="24"/>
        </w:rPr>
      </w:pPr>
    </w:p>
    <w:p w14:paraId="45116EF6" w14:textId="77777777" w:rsidR="002E7971" w:rsidRDefault="002E7971">
      <w:pPr>
        <w:rPr>
          <w:rFonts w:ascii="Comic Sans MS" w:hAnsi="Comic Sans MS" w:cs="Comic Sans MS"/>
          <w:b/>
          <w:bCs/>
          <w:sz w:val="24"/>
          <w:szCs w:val="24"/>
        </w:rPr>
      </w:pPr>
    </w:p>
    <w:p w14:paraId="48DAAD35" w14:textId="77777777" w:rsidR="002E7971" w:rsidRDefault="002E7971">
      <w:pPr>
        <w:rPr>
          <w:rFonts w:ascii="Comic Sans MS" w:hAnsi="Comic Sans MS" w:cs="Comic Sans MS"/>
          <w:b/>
          <w:bCs/>
          <w:sz w:val="24"/>
          <w:szCs w:val="24"/>
        </w:rPr>
      </w:pPr>
    </w:p>
    <w:p w14:paraId="08339BEE" w14:textId="77777777" w:rsidR="002E7971" w:rsidRDefault="002E7971">
      <w:pPr>
        <w:rPr>
          <w:rFonts w:ascii="Comic Sans MS" w:hAnsi="Comic Sans MS" w:cs="Comic Sans MS"/>
          <w:b/>
          <w:bCs/>
          <w:sz w:val="24"/>
          <w:szCs w:val="24"/>
        </w:rPr>
      </w:pPr>
    </w:p>
    <w:p w14:paraId="3EF1AC7D" w14:textId="77777777" w:rsidR="002E7971" w:rsidRDefault="002E7971">
      <w:pPr>
        <w:rPr>
          <w:rFonts w:ascii="Comic Sans MS" w:hAnsi="Comic Sans MS" w:cs="Comic Sans MS"/>
          <w:b/>
          <w:bCs/>
          <w:sz w:val="24"/>
          <w:szCs w:val="24"/>
        </w:rPr>
      </w:pPr>
    </w:p>
    <w:p w14:paraId="587305A2" w14:textId="77777777" w:rsidR="002E7971" w:rsidRDefault="002E7971">
      <w:pPr>
        <w:rPr>
          <w:rFonts w:ascii="Comic Sans MS" w:hAnsi="Comic Sans MS" w:cs="Comic Sans MS"/>
          <w:b/>
          <w:bCs/>
          <w:sz w:val="24"/>
          <w:szCs w:val="24"/>
        </w:rPr>
      </w:pPr>
    </w:p>
    <w:p w14:paraId="4FAC09F7" w14:textId="77777777" w:rsidR="002E7971" w:rsidRDefault="002E7971">
      <w:pPr>
        <w:rPr>
          <w:rFonts w:ascii="Comic Sans MS" w:hAnsi="Comic Sans MS" w:cs="Comic Sans MS"/>
          <w:b/>
          <w:bCs/>
          <w:sz w:val="24"/>
          <w:szCs w:val="24"/>
        </w:rPr>
      </w:pPr>
    </w:p>
    <w:p w14:paraId="16073B13" w14:textId="77777777" w:rsidR="002E7971" w:rsidRDefault="002E7971">
      <w:pPr>
        <w:rPr>
          <w:rFonts w:ascii="Comic Sans MS" w:hAnsi="Comic Sans MS" w:cs="Comic Sans MS"/>
          <w:b/>
          <w:bCs/>
          <w:sz w:val="24"/>
          <w:szCs w:val="24"/>
        </w:rPr>
      </w:pPr>
    </w:p>
    <w:p w14:paraId="2E72026C" w14:textId="77777777" w:rsidR="002E7971" w:rsidRDefault="002E7971">
      <w:pPr>
        <w:rPr>
          <w:rFonts w:ascii="Comic Sans MS" w:hAnsi="Comic Sans MS" w:cs="Comic Sans MS"/>
          <w:b/>
          <w:bCs/>
          <w:sz w:val="24"/>
          <w:szCs w:val="24"/>
        </w:rPr>
      </w:pPr>
    </w:p>
    <w:p w14:paraId="66D3BDC0" w14:textId="77777777" w:rsidR="002E7971" w:rsidRDefault="002E7971">
      <w:pPr>
        <w:rPr>
          <w:rFonts w:ascii="Comic Sans MS" w:hAnsi="Comic Sans MS" w:cs="Comic Sans MS"/>
          <w:b/>
          <w:bCs/>
          <w:sz w:val="24"/>
          <w:szCs w:val="24"/>
        </w:rPr>
      </w:pPr>
    </w:p>
    <w:p w14:paraId="64236AC1" w14:textId="77777777" w:rsidR="002E7971" w:rsidRDefault="002E7971">
      <w:pPr>
        <w:rPr>
          <w:rFonts w:ascii="Comic Sans MS" w:hAnsi="Comic Sans MS" w:cs="Comic Sans MS"/>
          <w:b/>
          <w:bCs/>
          <w:sz w:val="24"/>
          <w:szCs w:val="24"/>
        </w:rPr>
      </w:pPr>
    </w:p>
    <w:p w14:paraId="3DC35F8E" w14:textId="77777777" w:rsidR="002E7971" w:rsidRPr="008256EC" w:rsidRDefault="00FD04AE">
      <w:pPr>
        <w:rPr>
          <w:rFonts w:ascii="Comic Sans MS" w:hAnsi="Comic Sans MS" w:cs="Comic Sans MS"/>
          <w:b/>
          <w:bCs/>
          <w:sz w:val="40"/>
          <w:szCs w:val="40"/>
        </w:rPr>
      </w:pPr>
      <w:r w:rsidRPr="008256EC">
        <w:rPr>
          <w:rFonts w:ascii="Comic Sans MS" w:hAnsi="Comic Sans MS" w:cs="Comic Sans MS"/>
          <w:b/>
          <w:bCs/>
          <w:sz w:val="40"/>
          <w:szCs w:val="40"/>
        </w:rPr>
        <w:t>-Select Payment Method</w:t>
      </w:r>
    </w:p>
    <w:tbl>
      <w:tblPr>
        <w:tblStyle w:val="TableGrid"/>
        <w:tblpPr w:leftFromText="180" w:rightFromText="180" w:vertAnchor="text" w:horzAnchor="page" w:tblpX="1197" w:tblpY="116"/>
        <w:tblOverlap w:val="never"/>
        <w:tblW w:w="960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98"/>
        <w:gridCol w:w="7103"/>
      </w:tblGrid>
      <w:tr w:rsidR="002E7971" w14:paraId="6836F33C" w14:textId="77777777">
        <w:trPr>
          <w:trHeight w:val="654"/>
        </w:trPr>
        <w:tc>
          <w:tcPr>
            <w:tcW w:w="2498" w:type="dxa"/>
            <w:tcBorders>
              <w:tl2br w:val="nil"/>
              <w:tr2bl w:val="nil"/>
            </w:tcBorders>
          </w:tcPr>
          <w:p w14:paraId="0B35A494"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103" w:type="dxa"/>
            <w:tcBorders>
              <w:tl2br w:val="nil"/>
              <w:tr2bl w:val="nil"/>
            </w:tcBorders>
          </w:tcPr>
          <w:p w14:paraId="23F77B03"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w:t>
            </w:r>
          </w:p>
        </w:tc>
      </w:tr>
      <w:tr w:rsidR="002E7971" w14:paraId="18732734" w14:textId="77777777">
        <w:trPr>
          <w:trHeight w:val="654"/>
        </w:trPr>
        <w:tc>
          <w:tcPr>
            <w:tcW w:w="2498" w:type="dxa"/>
            <w:tcBorders>
              <w:tl2br w:val="nil"/>
              <w:tr2bl w:val="nil"/>
            </w:tcBorders>
          </w:tcPr>
          <w:p w14:paraId="1F1E3A23"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103" w:type="dxa"/>
            <w:tcBorders>
              <w:tl2br w:val="nil"/>
              <w:tr2bl w:val="nil"/>
            </w:tcBorders>
          </w:tcPr>
          <w:p w14:paraId="65A9156C"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has selected a subscription plan.</w:t>
            </w:r>
          </w:p>
          <w:p w14:paraId="22A7BFBB" w14:textId="77777777" w:rsidR="002E7971" w:rsidRDefault="002E7971">
            <w:pPr>
              <w:rPr>
                <w:rFonts w:ascii="Comic Sans MS" w:hAnsi="Comic Sans MS" w:cs="Comic Sans MS"/>
                <w:b/>
                <w:bCs/>
                <w:sz w:val="24"/>
                <w:szCs w:val="24"/>
              </w:rPr>
            </w:pPr>
          </w:p>
        </w:tc>
      </w:tr>
      <w:tr w:rsidR="002E7971" w14:paraId="3AD5E48E" w14:textId="77777777">
        <w:trPr>
          <w:trHeight w:val="90"/>
        </w:trPr>
        <w:tc>
          <w:tcPr>
            <w:tcW w:w="2498" w:type="dxa"/>
            <w:tcBorders>
              <w:tl2br w:val="nil"/>
              <w:tr2bl w:val="nil"/>
            </w:tcBorders>
          </w:tcPr>
          <w:p w14:paraId="14B3A732"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103" w:type="dxa"/>
            <w:tcBorders>
              <w:tl2br w:val="nil"/>
              <w:tr2bl w:val="nil"/>
            </w:tcBorders>
          </w:tcPr>
          <w:p w14:paraId="4B21F092"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has chosen a payment method, and the subscription is activated.</w:t>
            </w:r>
          </w:p>
          <w:p w14:paraId="7016EED9" w14:textId="77777777" w:rsidR="002E7971" w:rsidRDefault="002E7971">
            <w:pPr>
              <w:rPr>
                <w:rFonts w:ascii="Comic Sans MS" w:hAnsi="Comic Sans MS" w:cs="Comic Sans MS"/>
                <w:b/>
                <w:bCs/>
                <w:sz w:val="24"/>
                <w:szCs w:val="24"/>
              </w:rPr>
            </w:pPr>
          </w:p>
        </w:tc>
      </w:tr>
      <w:tr w:rsidR="002E7971" w14:paraId="302BA75E" w14:textId="77777777">
        <w:trPr>
          <w:trHeight w:val="654"/>
        </w:trPr>
        <w:tc>
          <w:tcPr>
            <w:tcW w:w="2498" w:type="dxa"/>
            <w:tcBorders>
              <w:tl2br w:val="nil"/>
              <w:tr2bl w:val="nil"/>
            </w:tcBorders>
          </w:tcPr>
          <w:p w14:paraId="3AAE00D1"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103" w:type="dxa"/>
            <w:tcBorders>
              <w:tl2br w:val="nil"/>
              <w:tr2bl w:val="nil"/>
            </w:tcBorders>
          </w:tcPr>
          <w:p w14:paraId="4062149D"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-After selecting a subscription plan, the user proceeds to the payment step.</w:t>
            </w:r>
          </w:p>
          <w:p w14:paraId="0DBD97D7"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system presents various payment methods (credit card, PayPal, etc.).</w:t>
            </w:r>
          </w:p>
          <w:p w14:paraId="3D76CD8D"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selects their preferred payment method.</w:t>
            </w:r>
          </w:p>
          <w:p w14:paraId="11B867C7"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system processes the payment and activates the chosen subscription plan.</w:t>
            </w:r>
          </w:p>
          <w:p w14:paraId="6A71F0B1" w14:textId="77777777" w:rsidR="002E7971" w:rsidRDefault="002E7971">
            <w:pPr>
              <w:rPr>
                <w:rFonts w:ascii="Comic Sans MS" w:hAnsi="Comic Sans MS" w:cs="Comic Sans MS"/>
                <w:b/>
                <w:bCs/>
                <w:sz w:val="24"/>
                <w:szCs w:val="24"/>
              </w:rPr>
            </w:pPr>
          </w:p>
        </w:tc>
      </w:tr>
      <w:tr w:rsidR="002E7971" w14:paraId="3BD7DB54" w14:textId="77777777">
        <w:trPr>
          <w:trHeight w:val="1002"/>
        </w:trPr>
        <w:tc>
          <w:tcPr>
            <w:tcW w:w="2498" w:type="dxa"/>
            <w:tcBorders>
              <w:tl2br w:val="nil"/>
              <w:tr2bl w:val="nil"/>
            </w:tcBorders>
          </w:tcPr>
          <w:p w14:paraId="15C09EA9"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7103" w:type="dxa"/>
            <w:tcBorders>
              <w:tl2br w:val="nil"/>
              <w:tr2bl w:val="nil"/>
            </w:tcBorders>
          </w:tcPr>
          <w:p w14:paraId="1993873F"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 Payment Process:</w:t>
            </w:r>
          </w:p>
          <w:p w14:paraId="4BB84B29"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user interacts with the system to choose a payment method and complete the subscription process</w:t>
            </w:r>
          </w:p>
          <w:p w14:paraId="78284479" w14:textId="77777777" w:rsidR="002E7971" w:rsidRDefault="002E7971">
            <w:pPr>
              <w:rPr>
                <w:rFonts w:ascii="Comic Sans MS" w:hAnsi="Comic Sans MS" w:cs="Comic Sans MS"/>
                <w:b/>
                <w:bCs/>
                <w:sz w:val="24"/>
                <w:szCs w:val="24"/>
              </w:rPr>
            </w:pPr>
          </w:p>
        </w:tc>
      </w:tr>
    </w:tbl>
    <w:p w14:paraId="63060BA4" w14:textId="77777777" w:rsidR="002E7971" w:rsidRDefault="002E7971">
      <w:pPr>
        <w:rPr>
          <w:rFonts w:ascii="Comic Sans MS" w:hAnsi="Comic Sans MS" w:cs="Comic Sans MS"/>
          <w:sz w:val="24"/>
          <w:szCs w:val="24"/>
        </w:rPr>
      </w:pPr>
    </w:p>
    <w:p w14:paraId="79F98285" w14:textId="77777777" w:rsidR="002E7971" w:rsidRDefault="002E7971">
      <w:pPr>
        <w:rPr>
          <w:rFonts w:ascii="Comic Sans MS" w:hAnsi="Comic Sans MS" w:cs="Comic Sans MS"/>
          <w:b/>
          <w:bCs/>
          <w:sz w:val="24"/>
          <w:szCs w:val="24"/>
        </w:rPr>
      </w:pPr>
    </w:p>
    <w:p w14:paraId="74111064" w14:textId="77777777" w:rsidR="002E7971" w:rsidRDefault="002E7971">
      <w:pPr>
        <w:rPr>
          <w:rFonts w:ascii="Comic Sans MS" w:hAnsi="Comic Sans MS" w:cs="Comic Sans MS"/>
          <w:b/>
          <w:bCs/>
          <w:sz w:val="24"/>
          <w:szCs w:val="24"/>
        </w:rPr>
      </w:pPr>
    </w:p>
    <w:p w14:paraId="4DAEB1B5" w14:textId="77777777" w:rsidR="002E7971" w:rsidRDefault="002E7971">
      <w:pPr>
        <w:rPr>
          <w:rFonts w:ascii="Comic Sans MS" w:hAnsi="Comic Sans MS" w:cs="Comic Sans MS"/>
          <w:b/>
          <w:bCs/>
          <w:sz w:val="24"/>
          <w:szCs w:val="24"/>
        </w:rPr>
      </w:pPr>
    </w:p>
    <w:p w14:paraId="41E43D74" w14:textId="77777777" w:rsidR="002E7971" w:rsidRDefault="002E7971">
      <w:pPr>
        <w:rPr>
          <w:rFonts w:ascii="Comic Sans MS" w:hAnsi="Comic Sans MS" w:cs="Comic Sans MS"/>
          <w:b/>
          <w:bCs/>
          <w:sz w:val="24"/>
          <w:szCs w:val="24"/>
        </w:rPr>
      </w:pPr>
    </w:p>
    <w:p w14:paraId="6C1656AA" w14:textId="77777777" w:rsidR="002E7971" w:rsidRDefault="002E7971">
      <w:pPr>
        <w:rPr>
          <w:rFonts w:ascii="Comic Sans MS" w:hAnsi="Comic Sans MS" w:cs="Comic Sans MS"/>
          <w:b/>
          <w:bCs/>
          <w:sz w:val="24"/>
          <w:szCs w:val="24"/>
        </w:rPr>
      </w:pPr>
    </w:p>
    <w:p w14:paraId="3007BB8F" w14:textId="77777777" w:rsidR="002E7971" w:rsidRDefault="002E7971">
      <w:pPr>
        <w:rPr>
          <w:rFonts w:ascii="Comic Sans MS" w:hAnsi="Comic Sans MS" w:cs="Comic Sans MS"/>
          <w:b/>
          <w:bCs/>
          <w:sz w:val="24"/>
          <w:szCs w:val="24"/>
        </w:rPr>
      </w:pPr>
    </w:p>
    <w:p w14:paraId="33B323E8" w14:textId="77777777" w:rsidR="002E7971" w:rsidRDefault="002E7971">
      <w:pPr>
        <w:rPr>
          <w:rFonts w:ascii="Comic Sans MS" w:hAnsi="Comic Sans MS" w:cs="Comic Sans MS"/>
          <w:b/>
          <w:bCs/>
          <w:sz w:val="24"/>
          <w:szCs w:val="24"/>
        </w:rPr>
      </w:pPr>
    </w:p>
    <w:p w14:paraId="7A7555A4" w14:textId="77777777" w:rsidR="002E7971" w:rsidRDefault="002E7971">
      <w:pPr>
        <w:rPr>
          <w:rFonts w:ascii="Comic Sans MS" w:hAnsi="Comic Sans MS" w:cs="Comic Sans MS"/>
          <w:b/>
          <w:bCs/>
          <w:sz w:val="24"/>
          <w:szCs w:val="24"/>
        </w:rPr>
      </w:pPr>
    </w:p>
    <w:p w14:paraId="02637708" w14:textId="77777777" w:rsidR="002E7971" w:rsidRDefault="002E7971">
      <w:pPr>
        <w:rPr>
          <w:rFonts w:ascii="Comic Sans MS" w:hAnsi="Comic Sans MS" w:cs="Comic Sans MS"/>
          <w:b/>
          <w:bCs/>
          <w:sz w:val="24"/>
          <w:szCs w:val="24"/>
        </w:rPr>
      </w:pPr>
    </w:p>
    <w:p w14:paraId="3CDA2A86" w14:textId="77777777" w:rsidR="002E7971" w:rsidRDefault="002E7971">
      <w:pPr>
        <w:rPr>
          <w:rFonts w:ascii="Comic Sans MS" w:hAnsi="Comic Sans MS" w:cs="Comic Sans MS"/>
          <w:b/>
          <w:bCs/>
          <w:sz w:val="24"/>
          <w:szCs w:val="24"/>
        </w:rPr>
      </w:pPr>
    </w:p>
    <w:p w14:paraId="189E2E80" w14:textId="77777777" w:rsidR="002E7971" w:rsidRDefault="002E7971">
      <w:pPr>
        <w:rPr>
          <w:rFonts w:ascii="Comic Sans MS" w:hAnsi="Comic Sans MS" w:cs="Comic Sans MS"/>
          <w:b/>
          <w:bCs/>
          <w:sz w:val="24"/>
          <w:szCs w:val="24"/>
        </w:rPr>
      </w:pPr>
    </w:p>
    <w:p w14:paraId="076AAA7D" w14:textId="77777777" w:rsidR="002E7971" w:rsidRDefault="002E7971">
      <w:pPr>
        <w:rPr>
          <w:rFonts w:ascii="Comic Sans MS" w:hAnsi="Comic Sans MS" w:cs="Comic Sans MS"/>
          <w:b/>
          <w:bCs/>
          <w:sz w:val="24"/>
          <w:szCs w:val="24"/>
        </w:rPr>
      </w:pPr>
    </w:p>
    <w:p w14:paraId="221B238D" w14:textId="77777777" w:rsidR="002E7971" w:rsidRDefault="002E7971">
      <w:pPr>
        <w:rPr>
          <w:rFonts w:ascii="Comic Sans MS" w:hAnsi="Comic Sans MS" w:cs="Comic Sans MS"/>
          <w:b/>
          <w:bCs/>
          <w:sz w:val="24"/>
          <w:szCs w:val="24"/>
        </w:rPr>
      </w:pPr>
    </w:p>
    <w:p w14:paraId="062F9D29" w14:textId="77777777" w:rsidR="002E7971" w:rsidRDefault="002E7971">
      <w:pPr>
        <w:rPr>
          <w:rFonts w:ascii="Comic Sans MS" w:hAnsi="Comic Sans MS" w:cs="Comic Sans MS"/>
          <w:b/>
          <w:bCs/>
          <w:sz w:val="24"/>
          <w:szCs w:val="24"/>
        </w:rPr>
      </w:pPr>
    </w:p>
    <w:p w14:paraId="6BACE590" w14:textId="77777777" w:rsidR="002E7971" w:rsidRDefault="002E7971">
      <w:pPr>
        <w:rPr>
          <w:rFonts w:ascii="Comic Sans MS" w:hAnsi="Comic Sans MS" w:cs="Comic Sans MS"/>
          <w:b/>
          <w:bCs/>
          <w:sz w:val="24"/>
          <w:szCs w:val="24"/>
        </w:rPr>
      </w:pPr>
    </w:p>
    <w:p w14:paraId="62EFC3F1" w14:textId="77777777" w:rsidR="002E7971" w:rsidRDefault="002E7971">
      <w:pPr>
        <w:rPr>
          <w:rFonts w:ascii="Comic Sans MS" w:hAnsi="Comic Sans MS" w:cs="Comic Sans MS"/>
          <w:b/>
          <w:bCs/>
          <w:sz w:val="24"/>
          <w:szCs w:val="24"/>
        </w:rPr>
      </w:pPr>
    </w:p>
    <w:p w14:paraId="233CCD7E" w14:textId="77777777" w:rsidR="002E7971" w:rsidRPr="008256EC" w:rsidRDefault="00FD04AE">
      <w:pPr>
        <w:rPr>
          <w:rFonts w:ascii="Comic Sans MS" w:hAnsi="Comic Sans MS" w:cs="Comic Sans MS"/>
          <w:b/>
          <w:bCs/>
          <w:sz w:val="40"/>
          <w:szCs w:val="40"/>
        </w:rPr>
      </w:pPr>
      <w:r w:rsidRPr="008256EC">
        <w:rPr>
          <w:rFonts w:ascii="Comic Sans MS" w:hAnsi="Comic Sans MS" w:cs="Comic Sans MS"/>
          <w:b/>
          <w:bCs/>
          <w:sz w:val="40"/>
          <w:szCs w:val="40"/>
        </w:rPr>
        <w:t>-Cancel Plan:</w:t>
      </w:r>
    </w:p>
    <w:p w14:paraId="6EA4258D" w14:textId="77777777" w:rsidR="002E7971" w:rsidRDefault="002E7971">
      <w:pPr>
        <w:rPr>
          <w:rFonts w:ascii="Comic Sans MS" w:hAnsi="Comic Sans MS" w:cs="Comic Sans MS"/>
          <w:sz w:val="24"/>
          <w:szCs w:val="24"/>
        </w:rPr>
      </w:pPr>
    </w:p>
    <w:tbl>
      <w:tblPr>
        <w:tblStyle w:val="TableGrid"/>
        <w:tblpPr w:leftFromText="180" w:rightFromText="180" w:vertAnchor="text" w:horzAnchor="page" w:tblpX="1197" w:tblpY="116"/>
        <w:tblOverlap w:val="never"/>
        <w:tblW w:w="1005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94"/>
        <w:gridCol w:w="7560"/>
      </w:tblGrid>
      <w:tr w:rsidR="002E7971" w14:paraId="6AFBD1C7" w14:textId="77777777">
        <w:trPr>
          <w:trHeight w:val="654"/>
        </w:trPr>
        <w:tc>
          <w:tcPr>
            <w:tcW w:w="2494" w:type="dxa"/>
            <w:tcBorders>
              <w:tl2br w:val="nil"/>
              <w:tr2bl w:val="nil"/>
            </w:tcBorders>
          </w:tcPr>
          <w:p w14:paraId="2A4176B4"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560" w:type="dxa"/>
            <w:tcBorders>
              <w:tl2br w:val="nil"/>
              <w:tr2bl w:val="nil"/>
            </w:tcBorders>
          </w:tcPr>
          <w:p w14:paraId="2C73A132"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w:t>
            </w:r>
          </w:p>
        </w:tc>
      </w:tr>
      <w:tr w:rsidR="002E7971" w14:paraId="5482D88A" w14:textId="77777777">
        <w:trPr>
          <w:trHeight w:val="654"/>
        </w:trPr>
        <w:tc>
          <w:tcPr>
            <w:tcW w:w="2494" w:type="dxa"/>
            <w:tcBorders>
              <w:tl2br w:val="nil"/>
              <w:tr2bl w:val="nil"/>
            </w:tcBorders>
          </w:tcPr>
          <w:p w14:paraId="59ABBE98"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560" w:type="dxa"/>
            <w:tcBorders>
              <w:tl2br w:val="nil"/>
              <w:tr2bl w:val="nil"/>
            </w:tcBorders>
          </w:tcPr>
          <w:p w14:paraId="2CBBBE70"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has an active subscription.</w:t>
            </w:r>
          </w:p>
          <w:p w14:paraId="398593C6" w14:textId="77777777" w:rsidR="002E7971" w:rsidRDefault="002E7971">
            <w:pPr>
              <w:rPr>
                <w:rFonts w:ascii="Comic Sans MS" w:hAnsi="Comic Sans MS" w:cs="Comic Sans MS"/>
                <w:b/>
                <w:bCs/>
                <w:sz w:val="24"/>
                <w:szCs w:val="24"/>
              </w:rPr>
            </w:pPr>
          </w:p>
        </w:tc>
      </w:tr>
      <w:tr w:rsidR="002E7971" w14:paraId="41F7B8E7" w14:textId="77777777">
        <w:trPr>
          <w:trHeight w:val="90"/>
        </w:trPr>
        <w:tc>
          <w:tcPr>
            <w:tcW w:w="2494" w:type="dxa"/>
            <w:tcBorders>
              <w:tl2br w:val="nil"/>
              <w:tr2bl w:val="nil"/>
            </w:tcBorders>
          </w:tcPr>
          <w:p w14:paraId="3AB9F628"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560" w:type="dxa"/>
            <w:tcBorders>
              <w:tl2br w:val="nil"/>
              <w:tr2bl w:val="nil"/>
            </w:tcBorders>
          </w:tcPr>
          <w:p w14:paraId="0B253613"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User's subscription is canceled.</w:t>
            </w:r>
          </w:p>
          <w:p w14:paraId="2D982CB4" w14:textId="77777777" w:rsidR="002E7971" w:rsidRDefault="002E7971">
            <w:pPr>
              <w:rPr>
                <w:rFonts w:ascii="Comic Sans MS" w:hAnsi="Comic Sans MS" w:cs="Comic Sans MS"/>
                <w:b/>
                <w:bCs/>
                <w:sz w:val="24"/>
                <w:szCs w:val="24"/>
              </w:rPr>
            </w:pPr>
          </w:p>
        </w:tc>
      </w:tr>
      <w:tr w:rsidR="002E7971" w14:paraId="66B11F75" w14:textId="77777777">
        <w:trPr>
          <w:trHeight w:val="654"/>
        </w:trPr>
        <w:tc>
          <w:tcPr>
            <w:tcW w:w="2494" w:type="dxa"/>
            <w:tcBorders>
              <w:tl2br w:val="nil"/>
              <w:tr2bl w:val="nil"/>
            </w:tcBorders>
          </w:tcPr>
          <w:p w14:paraId="577D42A5"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560" w:type="dxa"/>
            <w:tcBorders>
              <w:tl2br w:val="nil"/>
              <w:tr2bl w:val="nil"/>
            </w:tcBorders>
          </w:tcPr>
          <w:p w14:paraId="7B728DC7"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navigates to the subscription management section.</w:t>
            </w:r>
          </w:p>
          <w:p w14:paraId="74B60353"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system displays the user's active subscription details.</w:t>
            </w:r>
          </w:p>
          <w:p w14:paraId="05AA870F"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selects the option to cancel the subscription.</w:t>
            </w:r>
          </w:p>
          <w:p w14:paraId="7A0C0052"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system processes the cancellation request.</w:t>
            </w:r>
          </w:p>
          <w:p w14:paraId="39753AA2"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user's subscription is canceled, and they no longer have access to the subscribed features</w:t>
            </w:r>
          </w:p>
          <w:p w14:paraId="6157219B" w14:textId="77777777" w:rsidR="002E7971" w:rsidRDefault="002E7971">
            <w:pPr>
              <w:rPr>
                <w:rFonts w:ascii="Comic Sans MS" w:hAnsi="Comic Sans MS" w:cs="Comic Sans MS"/>
                <w:b/>
                <w:bCs/>
                <w:sz w:val="24"/>
                <w:szCs w:val="24"/>
              </w:rPr>
            </w:pPr>
          </w:p>
        </w:tc>
      </w:tr>
      <w:tr w:rsidR="002E7971" w14:paraId="6E8A4833" w14:textId="77777777">
        <w:trPr>
          <w:trHeight w:val="662"/>
        </w:trPr>
        <w:tc>
          <w:tcPr>
            <w:tcW w:w="2494" w:type="dxa"/>
            <w:tcBorders>
              <w:tl2br w:val="nil"/>
              <w:tr2bl w:val="nil"/>
            </w:tcBorders>
          </w:tcPr>
          <w:p w14:paraId="3410B7C7"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7560" w:type="dxa"/>
            <w:tcBorders>
              <w:tl2br w:val="nil"/>
              <w:tr2bl w:val="nil"/>
            </w:tcBorders>
          </w:tcPr>
          <w:p w14:paraId="006712D5"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User - Subscription Management:</w:t>
            </w:r>
          </w:p>
          <w:p w14:paraId="0D4A1813"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user interacts with the system to manage their subscription, including canceling the plan.</w:t>
            </w:r>
          </w:p>
        </w:tc>
      </w:tr>
    </w:tbl>
    <w:p w14:paraId="4A00B6B1" w14:textId="77777777" w:rsidR="002E7971" w:rsidRDefault="002E7971">
      <w:pPr>
        <w:rPr>
          <w:rFonts w:ascii="Comic Sans MS" w:hAnsi="Comic Sans MS" w:cs="Comic Sans MS"/>
          <w:b/>
          <w:bCs/>
          <w:sz w:val="36"/>
          <w:szCs w:val="36"/>
        </w:rPr>
      </w:pPr>
    </w:p>
    <w:p w14:paraId="186D7DB1" w14:textId="77777777" w:rsidR="002E7971" w:rsidRDefault="002E7971">
      <w:pPr>
        <w:rPr>
          <w:rFonts w:ascii="Comic Sans MS" w:hAnsi="Comic Sans MS" w:cs="Comic Sans MS"/>
          <w:b/>
          <w:bCs/>
          <w:sz w:val="36"/>
          <w:szCs w:val="36"/>
        </w:rPr>
      </w:pPr>
    </w:p>
    <w:p w14:paraId="3B7BBD87" w14:textId="77777777" w:rsidR="002E7971" w:rsidRDefault="002E7971">
      <w:pPr>
        <w:rPr>
          <w:rFonts w:ascii="Comic Sans MS" w:hAnsi="Comic Sans MS" w:cs="Comic Sans MS"/>
          <w:b/>
          <w:bCs/>
          <w:sz w:val="36"/>
          <w:szCs w:val="36"/>
        </w:rPr>
      </w:pPr>
    </w:p>
    <w:p w14:paraId="1522AFCC" w14:textId="77777777" w:rsidR="002E7971" w:rsidRDefault="002E7971">
      <w:pPr>
        <w:rPr>
          <w:rFonts w:ascii="Comic Sans MS" w:hAnsi="Comic Sans MS" w:cs="Comic Sans MS"/>
          <w:b/>
          <w:bCs/>
          <w:sz w:val="36"/>
          <w:szCs w:val="36"/>
        </w:rPr>
      </w:pPr>
    </w:p>
    <w:p w14:paraId="6EBEF116" w14:textId="77777777" w:rsidR="002E7971" w:rsidRDefault="002E7971">
      <w:pPr>
        <w:rPr>
          <w:rFonts w:ascii="Comic Sans MS" w:hAnsi="Comic Sans MS" w:cs="Comic Sans MS"/>
          <w:b/>
          <w:bCs/>
          <w:sz w:val="36"/>
          <w:szCs w:val="36"/>
        </w:rPr>
      </w:pPr>
    </w:p>
    <w:tbl>
      <w:tblPr>
        <w:tblStyle w:val="TableGrid"/>
        <w:tblpPr w:leftFromText="180" w:rightFromText="180" w:vertAnchor="text" w:horzAnchor="page" w:tblpX="958" w:tblpY="1513"/>
        <w:tblOverlap w:val="never"/>
        <w:tblW w:w="1048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06"/>
        <w:gridCol w:w="7980"/>
      </w:tblGrid>
      <w:tr w:rsidR="002E7971" w14:paraId="5B3BF8B4" w14:textId="77777777">
        <w:trPr>
          <w:trHeight w:val="404"/>
        </w:trPr>
        <w:tc>
          <w:tcPr>
            <w:tcW w:w="2506" w:type="dxa"/>
            <w:tcBorders>
              <w:tl2br w:val="nil"/>
              <w:tr2bl w:val="nil"/>
            </w:tcBorders>
          </w:tcPr>
          <w:p w14:paraId="2E33B9E0"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980" w:type="dxa"/>
            <w:tcBorders>
              <w:tl2br w:val="nil"/>
              <w:tr2bl w:val="nil"/>
            </w:tcBorders>
          </w:tcPr>
          <w:p w14:paraId="116E9AF9"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Admin</w:t>
            </w:r>
          </w:p>
        </w:tc>
      </w:tr>
      <w:tr w:rsidR="002E7971" w14:paraId="588058C5" w14:textId="77777777">
        <w:trPr>
          <w:trHeight w:val="488"/>
        </w:trPr>
        <w:tc>
          <w:tcPr>
            <w:tcW w:w="2506" w:type="dxa"/>
            <w:tcBorders>
              <w:tl2br w:val="nil"/>
              <w:tr2bl w:val="nil"/>
            </w:tcBorders>
          </w:tcPr>
          <w:p w14:paraId="26C0FEB6"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980" w:type="dxa"/>
            <w:tcBorders>
              <w:tl2br w:val="nil"/>
              <w:tr2bl w:val="nil"/>
            </w:tcBorders>
          </w:tcPr>
          <w:p w14:paraId="54F8667B"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admin is registered in the system with valid credentials.</w:t>
            </w:r>
          </w:p>
        </w:tc>
      </w:tr>
      <w:tr w:rsidR="002E7971" w14:paraId="4FAB024D" w14:textId="77777777">
        <w:trPr>
          <w:trHeight w:val="521"/>
        </w:trPr>
        <w:tc>
          <w:tcPr>
            <w:tcW w:w="2506" w:type="dxa"/>
            <w:tcBorders>
              <w:tl2br w:val="nil"/>
              <w:tr2bl w:val="nil"/>
            </w:tcBorders>
          </w:tcPr>
          <w:p w14:paraId="4EDA6079"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980" w:type="dxa"/>
            <w:tcBorders>
              <w:tl2br w:val="nil"/>
              <w:tr2bl w:val="nil"/>
            </w:tcBorders>
          </w:tcPr>
          <w:p w14:paraId="2AB3D2CE"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-Admin is signed in.</w:t>
            </w:r>
            <w:r>
              <w:rPr>
                <w:rFonts w:ascii="Comic Sans MS" w:hAnsi="Comic Sans MS" w:cs="Comic Sans MS"/>
                <w:b/>
                <w:bCs/>
                <w:sz w:val="24"/>
                <w:szCs w:val="24"/>
              </w:rPr>
              <w:br/>
              <w:t>-The admin gains access to the admin dashboard.</w:t>
            </w:r>
          </w:p>
        </w:tc>
      </w:tr>
      <w:tr w:rsidR="002E7971" w14:paraId="3A2DEE3D" w14:textId="77777777">
        <w:trPr>
          <w:trHeight w:val="654"/>
        </w:trPr>
        <w:tc>
          <w:tcPr>
            <w:tcW w:w="2506" w:type="dxa"/>
            <w:tcBorders>
              <w:tl2br w:val="nil"/>
              <w:tr2bl w:val="nil"/>
            </w:tcBorders>
          </w:tcPr>
          <w:p w14:paraId="6E84192A"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980" w:type="dxa"/>
            <w:tcBorders>
              <w:tl2br w:val="nil"/>
              <w:tr2bl w:val="nil"/>
            </w:tcBorders>
          </w:tcPr>
          <w:p w14:paraId="5CC64E40"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admin navigates to the admin sign-in page.</w:t>
            </w:r>
          </w:p>
          <w:p w14:paraId="3EB4DFF7"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system presents a form for the admin to input their credentials (username and password)</w:t>
            </w:r>
          </w:p>
          <w:p w14:paraId="3C00E417"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admin enters their valid credentials.</w:t>
            </w:r>
          </w:p>
          <w:p w14:paraId="093B2CA3"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system verifies the admin's credentials.</w:t>
            </w:r>
          </w:p>
          <w:p w14:paraId="3E2C1A5E"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-If the credentials are valid, the system grants access to the admin dashboard.</w:t>
            </w:r>
          </w:p>
          <w:p w14:paraId="3CFC67FB"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If the credentials are invalid, an error message is displayed, and the admin is prompted to re-enter their credentials</w:t>
            </w:r>
          </w:p>
        </w:tc>
      </w:tr>
      <w:tr w:rsidR="002E7971" w14:paraId="21E360BF" w14:textId="77777777">
        <w:trPr>
          <w:trHeight w:val="662"/>
        </w:trPr>
        <w:tc>
          <w:tcPr>
            <w:tcW w:w="2506" w:type="dxa"/>
            <w:tcBorders>
              <w:tl2br w:val="nil"/>
              <w:tr2bl w:val="nil"/>
            </w:tcBorders>
          </w:tcPr>
          <w:p w14:paraId="0F195CC6"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Relationships</w:t>
            </w:r>
          </w:p>
        </w:tc>
        <w:tc>
          <w:tcPr>
            <w:tcW w:w="7980" w:type="dxa"/>
            <w:tcBorders>
              <w:tl2br w:val="nil"/>
              <w:tr2bl w:val="nil"/>
            </w:tcBorders>
          </w:tcPr>
          <w:p w14:paraId="5B08DDC3"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Admin - Authentication status: The admin interacts with the authentication module during sign-in. This relationship signifies the involvement of the authentication system.</w:t>
            </w:r>
          </w:p>
          <w:p w14:paraId="7E3066C4"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//Admin - Session: A session is established upon successful sign-in, allowing the admin to interact with the system, indicating a dependency on the session management component.</w:t>
            </w:r>
          </w:p>
        </w:tc>
      </w:tr>
    </w:tbl>
    <w:p w14:paraId="2B033676" w14:textId="77777777" w:rsidR="002E7971" w:rsidRPr="00F415BA" w:rsidRDefault="00FD04AE" w:rsidP="00F415BA">
      <w:pPr>
        <w:rPr>
          <w:rFonts w:ascii="Comic Sans MS" w:hAnsi="Comic Sans MS" w:cs="Comic Sans MS"/>
          <w:b/>
          <w:bCs/>
          <w:sz w:val="36"/>
          <w:szCs w:val="36"/>
        </w:rPr>
      </w:pPr>
      <w:r>
        <w:rPr>
          <w:rFonts w:ascii="Comic Sans MS" w:hAnsi="Comic Sans MS" w:cs="Comic Sans MS"/>
          <w:b/>
          <w:bCs/>
          <w:sz w:val="36"/>
          <w:szCs w:val="36"/>
        </w:rPr>
        <w:t xml:space="preserve"> -Sign In</w:t>
      </w:r>
      <w:r w:rsidR="005E280E" w:rsidRPr="005E280E">
        <w:rPr>
          <w:rFonts w:ascii="Comic Sans MS" w:hAnsi="Comic Sans MS" w:cs="Comic Sans MS"/>
          <w:b/>
          <w:bCs/>
          <w:sz w:val="36"/>
          <w:szCs w:val="36"/>
        </w:rPr>
        <w:t xml:space="preserve"> </w:t>
      </w:r>
      <w:r w:rsidR="005E280E">
        <w:rPr>
          <w:rFonts w:ascii="Comic Sans MS" w:hAnsi="Comic Sans MS" w:cs="Comic Sans MS"/>
          <w:b/>
          <w:bCs/>
          <w:sz w:val="36"/>
          <w:szCs w:val="36"/>
        </w:rPr>
        <w:t>(Admin</w:t>
      </w:r>
      <w:r w:rsidR="00F415BA">
        <w:rPr>
          <w:rFonts w:ascii="Comic Sans MS" w:hAnsi="Comic Sans MS" w:cs="Comic Sans MS"/>
          <w:b/>
          <w:bCs/>
          <w:sz w:val="36"/>
          <w:szCs w:val="36"/>
        </w:rPr>
        <w:t>)</w:t>
      </w:r>
    </w:p>
    <w:p w14:paraId="354D13C0" w14:textId="77777777" w:rsidR="002E7971" w:rsidRDefault="002E7971">
      <w:pPr>
        <w:rPr>
          <w:rFonts w:ascii="Comic Sans MS" w:hAnsi="Comic Sans MS" w:cs="Comic Sans MS"/>
          <w:b/>
          <w:bCs/>
          <w:sz w:val="24"/>
          <w:szCs w:val="24"/>
        </w:rPr>
      </w:pPr>
    </w:p>
    <w:p w14:paraId="68FB8025" w14:textId="77777777" w:rsidR="002E7971" w:rsidRDefault="002E7971">
      <w:pPr>
        <w:rPr>
          <w:rFonts w:ascii="Comic Sans MS" w:hAnsi="Comic Sans MS" w:cs="Comic Sans MS"/>
          <w:b/>
          <w:bCs/>
          <w:sz w:val="24"/>
          <w:szCs w:val="24"/>
        </w:rPr>
      </w:pPr>
    </w:p>
    <w:p w14:paraId="136FEBA7" w14:textId="77777777" w:rsidR="002E7971" w:rsidRDefault="002E7971">
      <w:pPr>
        <w:rPr>
          <w:rFonts w:ascii="Comic Sans MS" w:hAnsi="Comic Sans MS" w:cs="Comic Sans MS"/>
          <w:b/>
          <w:bCs/>
          <w:sz w:val="24"/>
          <w:szCs w:val="24"/>
        </w:rPr>
      </w:pPr>
    </w:p>
    <w:p w14:paraId="47B021D6" w14:textId="77777777" w:rsidR="002E7971" w:rsidRDefault="002E7971">
      <w:pPr>
        <w:rPr>
          <w:rFonts w:ascii="Comic Sans MS" w:hAnsi="Comic Sans MS" w:cs="Comic Sans MS"/>
          <w:b/>
          <w:bCs/>
          <w:sz w:val="24"/>
          <w:szCs w:val="24"/>
        </w:rPr>
      </w:pPr>
    </w:p>
    <w:p w14:paraId="4B0EE31C" w14:textId="77777777" w:rsidR="002E7971" w:rsidRDefault="002E7971">
      <w:pPr>
        <w:rPr>
          <w:rFonts w:ascii="Comic Sans MS" w:hAnsi="Comic Sans MS" w:cs="Comic Sans MS"/>
          <w:b/>
          <w:bCs/>
          <w:sz w:val="24"/>
          <w:szCs w:val="24"/>
        </w:rPr>
      </w:pPr>
    </w:p>
    <w:p w14:paraId="152B973F" w14:textId="77777777" w:rsidR="002E7971" w:rsidRDefault="002E7971">
      <w:pPr>
        <w:rPr>
          <w:rFonts w:ascii="Comic Sans MS" w:hAnsi="Comic Sans MS" w:cs="Comic Sans MS"/>
          <w:b/>
          <w:bCs/>
          <w:sz w:val="24"/>
          <w:szCs w:val="24"/>
        </w:rPr>
      </w:pPr>
    </w:p>
    <w:p w14:paraId="4455F8D8" w14:textId="77777777" w:rsidR="002E7971" w:rsidRDefault="002E7971">
      <w:pPr>
        <w:rPr>
          <w:rFonts w:ascii="Comic Sans MS" w:hAnsi="Comic Sans MS" w:cs="Comic Sans MS"/>
          <w:b/>
          <w:bCs/>
          <w:sz w:val="24"/>
          <w:szCs w:val="24"/>
        </w:rPr>
      </w:pPr>
    </w:p>
    <w:p w14:paraId="31384FB6" w14:textId="77777777" w:rsidR="002E7971" w:rsidRDefault="002E7971">
      <w:pPr>
        <w:rPr>
          <w:rFonts w:ascii="Comic Sans MS" w:hAnsi="Comic Sans MS" w:cs="Comic Sans MS"/>
          <w:b/>
          <w:bCs/>
          <w:sz w:val="24"/>
          <w:szCs w:val="24"/>
        </w:rPr>
      </w:pPr>
    </w:p>
    <w:p w14:paraId="5856B968" w14:textId="77777777" w:rsidR="002E7971" w:rsidRDefault="002E7971">
      <w:pPr>
        <w:rPr>
          <w:rFonts w:ascii="Comic Sans MS" w:hAnsi="Comic Sans MS" w:cs="Comic Sans MS"/>
          <w:b/>
          <w:bCs/>
          <w:sz w:val="24"/>
          <w:szCs w:val="24"/>
        </w:rPr>
      </w:pPr>
    </w:p>
    <w:p w14:paraId="3A59BD81" w14:textId="77777777" w:rsidR="00F415BA" w:rsidRDefault="00F415BA">
      <w:pPr>
        <w:rPr>
          <w:rFonts w:ascii="Comic Sans MS" w:hAnsi="Comic Sans MS" w:cs="Comic Sans MS"/>
          <w:b/>
          <w:bCs/>
          <w:sz w:val="36"/>
          <w:szCs w:val="36"/>
        </w:rPr>
      </w:pPr>
    </w:p>
    <w:p w14:paraId="1FC7BFBA" w14:textId="77777777" w:rsidR="002E7971" w:rsidRDefault="00FD04AE">
      <w:pPr>
        <w:rPr>
          <w:rFonts w:ascii="Comic Sans MS" w:hAnsi="Comic Sans MS" w:cs="Comic Sans MS"/>
          <w:b/>
          <w:bCs/>
          <w:sz w:val="36"/>
          <w:szCs w:val="36"/>
        </w:rPr>
      </w:pPr>
      <w:r>
        <w:rPr>
          <w:rFonts w:ascii="Comic Sans MS" w:hAnsi="Comic Sans MS" w:cs="Comic Sans MS"/>
          <w:b/>
          <w:bCs/>
          <w:sz w:val="36"/>
          <w:szCs w:val="36"/>
        </w:rPr>
        <w:lastRenderedPageBreak/>
        <w:t>-Analytics Report</w:t>
      </w:r>
    </w:p>
    <w:p w14:paraId="4D130F72" w14:textId="77777777" w:rsidR="002E7971" w:rsidRDefault="002E7971">
      <w:pPr>
        <w:rPr>
          <w:rFonts w:ascii="Comic Sans MS" w:hAnsi="Comic Sans MS" w:cs="Comic Sans MS"/>
          <w:sz w:val="24"/>
          <w:szCs w:val="24"/>
        </w:rPr>
      </w:pPr>
    </w:p>
    <w:tbl>
      <w:tblPr>
        <w:tblStyle w:val="TableGrid"/>
        <w:tblpPr w:leftFromText="180" w:rightFromText="180" w:vertAnchor="text" w:horzAnchor="page" w:tblpX="1197" w:tblpY="116"/>
        <w:tblOverlap w:val="never"/>
        <w:tblW w:w="105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10"/>
        <w:gridCol w:w="7996"/>
      </w:tblGrid>
      <w:tr w:rsidR="002E7971" w14:paraId="61B79E92" w14:textId="77777777">
        <w:trPr>
          <w:trHeight w:val="404"/>
        </w:trPr>
        <w:tc>
          <w:tcPr>
            <w:tcW w:w="2510" w:type="dxa"/>
            <w:tcBorders>
              <w:tl2br w:val="nil"/>
              <w:tr2bl w:val="nil"/>
            </w:tcBorders>
          </w:tcPr>
          <w:p w14:paraId="6F447030"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996" w:type="dxa"/>
            <w:tcBorders>
              <w:tl2br w:val="nil"/>
              <w:tr2bl w:val="nil"/>
            </w:tcBorders>
          </w:tcPr>
          <w:p w14:paraId="2F90D13B"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Admin</w:t>
            </w:r>
          </w:p>
        </w:tc>
      </w:tr>
      <w:tr w:rsidR="002E7971" w14:paraId="7B4D43C6" w14:textId="77777777">
        <w:trPr>
          <w:trHeight w:val="488"/>
        </w:trPr>
        <w:tc>
          <w:tcPr>
            <w:tcW w:w="2510" w:type="dxa"/>
            <w:tcBorders>
              <w:tl2br w:val="nil"/>
              <w:tr2bl w:val="nil"/>
            </w:tcBorders>
          </w:tcPr>
          <w:p w14:paraId="5C4B3495"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996" w:type="dxa"/>
            <w:tcBorders>
              <w:tl2br w:val="nil"/>
              <w:tr2bl w:val="nil"/>
            </w:tcBorders>
          </w:tcPr>
          <w:p w14:paraId="4C2D2766"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Admin is signed in.</w:t>
            </w:r>
          </w:p>
        </w:tc>
      </w:tr>
      <w:tr w:rsidR="002E7971" w14:paraId="7B5CE0BA" w14:textId="77777777">
        <w:trPr>
          <w:trHeight w:val="521"/>
        </w:trPr>
        <w:tc>
          <w:tcPr>
            <w:tcW w:w="2510" w:type="dxa"/>
            <w:tcBorders>
              <w:tl2br w:val="nil"/>
              <w:tr2bl w:val="nil"/>
            </w:tcBorders>
          </w:tcPr>
          <w:p w14:paraId="5E2E0D52"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996" w:type="dxa"/>
            <w:tcBorders>
              <w:tl2br w:val="nil"/>
              <w:tr2bl w:val="nil"/>
            </w:tcBorders>
          </w:tcPr>
          <w:p w14:paraId="27C1EF83"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Admin views analysis reports</w:t>
            </w:r>
          </w:p>
          <w:p w14:paraId="560E3D92" w14:textId="77777777" w:rsidR="002E7971" w:rsidRDefault="002E7971">
            <w:pPr>
              <w:rPr>
                <w:rFonts w:ascii="Comic Sans MS" w:hAnsi="Comic Sans MS" w:cs="Comic Sans MS"/>
                <w:b/>
                <w:bCs/>
                <w:sz w:val="24"/>
                <w:szCs w:val="24"/>
              </w:rPr>
            </w:pPr>
          </w:p>
        </w:tc>
      </w:tr>
      <w:tr w:rsidR="002E7971" w14:paraId="25168AE5" w14:textId="77777777">
        <w:trPr>
          <w:trHeight w:val="654"/>
        </w:trPr>
        <w:tc>
          <w:tcPr>
            <w:tcW w:w="2510" w:type="dxa"/>
            <w:tcBorders>
              <w:tl2br w:val="nil"/>
              <w:tr2bl w:val="nil"/>
            </w:tcBorders>
          </w:tcPr>
          <w:p w14:paraId="352645D8"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996" w:type="dxa"/>
            <w:tcBorders>
              <w:tl2br w:val="nil"/>
              <w:tr2bl w:val="nil"/>
            </w:tcBorders>
          </w:tcPr>
          <w:p w14:paraId="18523621"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admin, already signed in, navigates to the analytics report section.</w:t>
            </w:r>
          </w:p>
          <w:p w14:paraId="24F34E7B"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system retrieves and displays analytics reports.</w:t>
            </w:r>
          </w:p>
        </w:tc>
      </w:tr>
      <w:tr w:rsidR="002E7971" w14:paraId="4D4C65EA" w14:textId="77777777">
        <w:trPr>
          <w:trHeight w:val="654"/>
        </w:trPr>
        <w:tc>
          <w:tcPr>
            <w:tcW w:w="2510" w:type="dxa"/>
            <w:tcBorders>
              <w:tl2br w:val="nil"/>
              <w:tr2bl w:val="nil"/>
            </w:tcBorders>
          </w:tcPr>
          <w:p w14:paraId="6CDB2E3C"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Relationships</w:t>
            </w:r>
          </w:p>
        </w:tc>
        <w:tc>
          <w:tcPr>
            <w:tcW w:w="7996" w:type="dxa"/>
            <w:tcBorders>
              <w:tl2br w:val="nil"/>
              <w:tr2bl w:val="nil"/>
            </w:tcBorders>
          </w:tcPr>
          <w:p w14:paraId="2F8992BB"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Admin - Analytics Report Interaction:</w:t>
            </w:r>
          </w:p>
          <w:p w14:paraId="4BCEEF2B"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admin interacts with the analytics module to retrieve and view analysis reports, establishing a relationship with the analytics component.</w:t>
            </w:r>
          </w:p>
          <w:p w14:paraId="5CBA194A" w14:textId="77777777" w:rsidR="002E7971" w:rsidRDefault="002E7971">
            <w:pPr>
              <w:rPr>
                <w:rFonts w:ascii="Comic Sans MS" w:hAnsi="Comic Sans MS" w:cs="Comic Sans MS"/>
                <w:b/>
                <w:bCs/>
                <w:sz w:val="24"/>
                <w:szCs w:val="24"/>
              </w:rPr>
            </w:pPr>
          </w:p>
          <w:p w14:paraId="6A690F76"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Admin - Authorization for Analytics Report:</w:t>
            </w:r>
          </w:p>
          <w:p w14:paraId="5B830B11"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This relationship indicates the need for proper authorization to access and view analytics reports. The authorization component is involved in ensuring the admin has the necessary permissions to access the analytics report feature.</w:t>
            </w:r>
          </w:p>
        </w:tc>
      </w:tr>
    </w:tbl>
    <w:p w14:paraId="0E965A24" w14:textId="77777777" w:rsidR="00E3405C" w:rsidRDefault="00E3405C">
      <w:pPr>
        <w:rPr>
          <w:rFonts w:ascii="Comic Sans MS" w:hAnsi="Comic Sans MS" w:cs="Comic Sans MS"/>
          <w:b/>
          <w:bCs/>
          <w:sz w:val="36"/>
          <w:szCs w:val="36"/>
          <w:u w:val="single"/>
        </w:rPr>
      </w:pPr>
    </w:p>
    <w:tbl>
      <w:tblPr>
        <w:tblStyle w:val="TableGrid"/>
        <w:tblpPr w:leftFromText="180" w:rightFromText="180" w:vertAnchor="text" w:horzAnchor="margin" w:tblpY="2329"/>
        <w:tblOverlap w:val="never"/>
        <w:tblW w:w="987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09"/>
        <w:gridCol w:w="7368"/>
      </w:tblGrid>
      <w:tr w:rsidR="00E3405C" w14:paraId="72426B98" w14:textId="77777777" w:rsidTr="00E3405C">
        <w:trPr>
          <w:trHeight w:val="404"/>
        </w:trPr>
        <w:tc>
          <w:tcPr>
            <w:tcW w:w="2509" w:type="dxa"/>
            <w:tcBorders>
              <w:tl2br w:val="nil"/>
              <w:tr2bl w:val="nil"/>
            </w:tcBorders>
          </w:tcPr>
          <w:p w14:paraId="5E5FF927" w14:textId="77777777" w:rsidR="00E3405C" w:rsidRDefault="00E3405C" w:rsidP="00E3405C">
            <w:pPr>
              <w:rPr>
                <w:rFonts w:ascii="Comic Sans MS" w:hAnsi="Comic Sans MS" w:cs="Comic Sans MS"/>
                <w:b/>
                <w:bCs/>
                <w:sz w:val="24"/>
                <w:szCs w:val="24"/>
              </w:rPr>
            </w:pPr>
            <w:r>
              <w:rPr>
                <w:rFonts w:ascii="Comic Sans MS" w:hAnsi="Comic Sans MS" w:cs="Comic Sans MS"/>
                <w:b/>
                <w:bCs/>
                <w:sz w:val="24"/>
                <w:szCs w:val="24"/>
              </w:rPr>
              <w:t>Actor</w:t>
            </w:r>
          </w:p>
        </w:tc>
        <w:tc>
          <w:tcPr>
            <w:tcW w:w="7368" w:type="dxa"/>
            <w:tcBorders>
              <w:tl2br w:val="nil"/>
              <w:tr2bl w:val="nil"/>
            </w:tcBorders>
          </w:tcPr>
          <w:p w14:paraId="22E625BC" w14:textId="77777777" w:rsidR="00E3405C" w:rsidRDefault="00E3405C" w:rsidP="00E3405C">
            <w:pPr>
              <w:rPr>
                <w:rFonts w:ascii="Comic Sans MS" w:hAnsi="Comic Sans MS" w:cs="Comic Sans MS"/>
                <w:b/>
                <w:bCs/>
                <w:sz w:val="24"/>
                <w:szCs w:val="24"/>
              </w:rPr>
            </w:pPr>
            <w:r>
              <w:rPr>
                <w:rFonts w:ascii="Comic Sans MS" w:hAnsi="Comic Sans MS" w:cs="Comic Sans MS"/>
                <w:b/>
                <w:bCs/>
                <w:sz w:val="24"/>
                <w:szCs w:val="24"/>
              </w:rPr>
              <w:t>Admin</w:t>
            </w:r>
          </w:p>
        </w:tc>
      </w:tr>
      <w:tr w:rsidR="00E3405C" w14:paraId="587DA822" w14:textId="77777777" w:rsidTr="00E3405C">
        <w:trPr>
          <w:trHeight w:val="488"/>
        </w:trPr>
        <w:tc>
          <w:tcPr>
            <w:tcW w:w="2509" w:type="dxa"/>
            <w:tcBorders>
              <w:tl2br w:val="nil"/>
              <w:tr2bl w:val="nil"/>
            </w:tcBorders>
          </w:tcPr>
          <w:p w14:paraId="79269F4D" w14:textId="77777777" w:rsidR="00E3405C" w:rsidRDefault="00E3405C" w:rsidP="00E3405C">
            <w:pPr>
              <w:rPr>
                <w:rFonts w:ascii="Comic Sans MS" w:hAnsi="Comic Sans MS" w:cs="Comic Sans MS"/>
                <w:b/>
                <w:bCs/>
                <w:sz w:val="24"/>
                <w:szCs w:val="24"/>
              </w:rPr>
            </w:pPr>
            <w:r>
              <w:rPr>
                <w:rFonts w:ascii="Comic Sans MS" w:hAnsi="Comic Sans MS" w:cs="Comic Sans MS"/>
                <w:b/>
                <w:bCs/>
                <w:sz w:val="24"/>
                <w:szCs w:val="24"/>
              </w:rPr>
              <w:t>Pre-conditions</w:t>
            </w:r>
          </w:p>
        </w:tc>
        <w:tc>
          <w:tcPr>
            <w:tcW w:w="7368" w:type="dxa"/>
            <w:tcBorders>
              <w:tl2br w:val="nil"/>
              <w:tr2bl w:val="nil"/>
            </w:tcBorders>
          </w:tcPr>
          <w:p w14:paraId="59BA3B31" w14:textId="77777777" w:rsidR="00E3405C" w:rsidRDefault="00E3405C" w:rsidP="00E3405C">
            <w:pPr>
              <w:rPr>
                <w:rFonts w:ascii="Comic Sans MS" w:hAnsi="Comic Sans MS" w:cs="Comic Sans MS"/>
                <w:b/>
                <w:bCs/>
                <w:sz w:val="24"/>
                <w:szCs w:val="24"/>
              </w:rPr>
            </w:pPr>
            <w:r>
              <w:rPr>
                <w:rFonts w:ascii="Comic Sans MS" w:hAnsi="Comic Sans MS" w:cs="Comic Sans MS"/>
                <w:b/>
                <w:bCs/>
                <w:sz w:val="24"/>
                <w:szCs w:val="24"/>
              </w:rPr>
              <w:t>Admin is signed in.</w:t>
            </w:r>
          </w:p>
        </w:tc>
      </w:tr>
      <w:tr w:rsidR="00E3405C" w14:paraId="171CD315" w14:textId="77777777" w:rsidTr="00E3405C">
        <w:trPr>
          <w:trHeight w:val="521"/>
        </w:trPr>
        <w:tc>
          <w:tcPr>
            <w:tcW w:w="2509" w:type="dxa"/>
            <w:tcBorders>
              <w:tl2br w:val="nil"/>
              <w:tr2bl w:val="nil"/>
            </w:tcBorders>
          </w:tcPr>
          <w:p w14:paraId="67A7F851" w14:textId="77777777" w:rsidR="00E3405C" w:rsidRDefault="00E3405C" w:rsidP="00E3405C">
            <w:pPr>
              <w:rPr>
                <w:rFonts w:ascii="Comic Sans MS" w:hAnsi="Comic Sans MS" w:cs="Comic Sans MS"/>
                <w:b/>
                <w:bCs/>
                <w:sz w:val="24"/>
                <w:szCs w:val="24"/>
              </w:rPr>
            </w:pPr>
            <w:r>
              <w:rPr>
                <w:rFonts w:ascii="Comic Sans MS" w:hAnsi="Comic Sans MS" w:cs="Comic Sans MS"/>
                <w:b/>
                <w:bCs/>
                <w:sz w:val="24"/>
                <w:szCs w:val="24"/>
              </w:rPr>
              <w:t>Post-conditions</w:t>
            </w:r>
          </w:p>
        </w:tc>
        <w:tc>
          <w:tcPr>
            <w:tcW w:w="7368" w:type="dxa"/>
            <w:tcBorders>
              <w:tl2br w:val="nil"/>
              <w:tr2bl w:val="nil"/>
            </w:tcBorders>
          </w:tcPr>
          <w:p w14:paraId="31EE1EB5" w14:textId="77777777" w:rsidR="00E3405C" w:rsidRDefault="00E3405C" w:rsidP="00E3405C">
            <w:pPr>
              <w:rPr>
                <w:rFonts w:ascii="Comic Sans MS" w:hAnsi="Comic Sans MS" w:cs="Comic Sans MS"/>
                <w:b/>
                <w:bCs/>
                <w:sz w:val="24"/>
                <w:szCs w:val="24"/>
              </w:rPr>
            </w:pPr>
            <w:r>
              <w:rPr>
                <w:rFonts w:ascii="Comic Sans MS" w:hAnsi="Comic Sans MS" w:cs="Comic Sans MS"/>
                <w:b/>
                <w:bCs/>
                <w:sz w:val="24"/>
                <w:szCs w:val="24"/>
              </w:rPr>
              <w:t>The admin has access to system management tools.</w:t>
            </w:r>
          </w:p>
        </w:tc>
      </w:tr>
      <w:tr w:rsidR="00E3405C" w14:paraId="4DE4EF59" w14:textId="77777777" w:rsidTr="00E3405C">
        <w:trPr>
          <w:trHeight w:val="654"/>
        </w:trPr>
        <w:tc>
          <w:tcPr>
            <w:tcW w:w="2509" w:type="dxa"/>
            <w:tcBorders>
              <w:tl2br w:val="nil"/>
              <w:tr2bl w:val="nil"/>
            </w:tcBorders>
          </w:tcPr>
          <w:p w14:paraId="47DA917D" w14:textId="77777777" w:rsidR="00E3405C" w:rsidRDefault="00E3405C" w:rsidP="00E3405C">
            <w:pPr>
              <w:rPr>
                <w:rFonts w:ascii="Comic Sans MS" w:hAnsi="Comic Sans MS" w:cs="Comic Sans MS"/>
                <w:b/>
                <w:bCs/>
                <w:sz w:val="24"/>
                <w:szCs w:val="24"/>
              </w:rPr>
            </w:pPr>
            <w:r>
              <w:rPr>
                <w:rFonts w:ascii="Comic Sans MS" w:hAnsi="Comic Sans MS" w:cs="Comic Sans MS"/>
                <w:b/>
                <w:bCs/>
                <w:sz w:val="24"/>
                <w:szCs w:val="24"/>
              </w:rPr>
              <w:t>Basic flow</w:t>
            </w:r>
          </w:p>
        </w:tc>
        <w:tc>
          <w:tcPr>
            <w:tcW w:w="7368" w:type="dxa"/>
            <w:tcBorders>
              <w:tl2br w:val="nil"/>
              <w:tr2bl w:val="nil"/>
            </w:tcBorders>
          </w:tcPr>
          <w:p w14:paraId="270C3F7B" w14:textId="77777777" w:rsidR="00E3405C" w:rsidRDefault="00E3405C" w:rsidP="00E3405C">
            <w:pPr>
              <w:rPr>
                <w:rFonts w:ascii="Comic Sans MS" w:hAnsi="Comic Sans MS" w:cs="Comic Sans MS"/>
                <w:b/>
                <w:bCs/>
                <w:sz w:val="24"/>
                <w:szCs w:val="24"/>
              </w:rPr>
            </w:pPr>
            <w:r>
              <w:rPr>
                <w:rFonts w:ascii="Comic Sans MS" w:hAnsi="Comic Sans MS" w:cs="Comic Sans MS"/>
                <w:b/>
                <w:bCs/>
                <w:sz w:val="24"/>
                <w:szCs w:val="24"/>
              </w:rPr>
              <w:t>-The admin, already signed in, navigates to the system management section.</w:t>
            </w:r>
          </w:p>
          <w:p w14:paraId="1BEC07B6" w14:textId="77777777" w:rsidR="00E3405C" w:rsidRDefault="00E3405C" w:rsidP="00E3405C">
            <w:pPr>
              <w:rPr>
                <w:rFonts w:ascii="Comic Sans MS" w:hAnsi="Comic Sans MS" w:cs="Comic Sans MS"/>
                <w:b/>
                <w:bCs/>
                <w:sz w:val="24"/>
                <w:szCs w:val="24"/>
              </w:rPr>
            </w:pPr>
            <w:r>
              <w:rPr>
                <w:rFonts w:ascii="Comic Sans MS" w:hAnsi="Comic Sans MS" w:cs="Comic Sans MS"/>
                <w:b/>
                <w:bCs/>
                <w:sz w:val="24"/>
                <w:szCs w:val="24"/>
              </w:rPr>
              <w:t>-The system provides access to various system management tools.</w:t>
            </w:r>
          </w:p>
          <w:p w14:paraId="48F0832B" w14:textId="77777777" w:rsidR="00E3405C" w:rsidRDefault="00E3405C" w:rsidP="00E3405C">
            <w:pPr>
              <w:rPr>
                <w:rFonts w:ascii="Comic Sans MS" w:hAnsi="Comic Sans MS" w:cs="Comic Sans MS"/>
                <w:b/>
                <w:bCs/>
                <w:sz w:val="24"/>
                <w:szCs w:val="24"/>
              </w:rPr>
            </w:pPr>
          </w:p>
        </w:tc>
      </w:tr>
      <w:tr w:rsidR="00E3405C" w14:paraId="5D1F5E80" w14:textId="77777777" w:rsidTr="00E3405C">
        <w:trPr>
          <w:trHeight w:val="654"/>
        </w:trPr>
        <w:tc>
          <w:tcPr>
            <w:tcW w:w="2509" w:type="dxa"/>
            <w:tcBorders>
              <w:tl2br w:val="nil"/>
              <w:tr2bl w:val="nil"/>
            </w:tcBorders>
          </w:tcPr>
          <w:p w14:paraId="62BF044B" w14:textId="77777777" w:rsidR="00E3405C" w:rsidRDefault="00E3405C" w:rsidP="00E3405C">
            <w:pPr>
              <w:rPr>
                <w:rFonts w:ascii="Comic Sans MS" w:hAnsi="Comic Sans MS" w:cs="Comic Sans MS"/>
                <w:b/>
                <w:bCs/>
                <w:sz w:val="24"/>
                <w:szCs w:val="24"/>
              </w:rPr>
            </w:pPr>
            <w:r>
              <w:rPr>
                <w:rFonts w:ascii="Comic Sans MS" w:hAnsi="Comic Sans MS" w:cs="Comic Sans MS"/>
                <w:b/>
                <w:bCs/>
                <w:sz w:val="24"/>
                <w:szCs w:val="24"/>
              </w:rPr>
              <w:t>Relationships</w:t>
            </w:r>
          </w:p>
        </w:tc>
        <w:tc>
          <w:tcPr>
            <w:tcW w:w="7368" w:type="dxa"/>
            <w:tcBorders>
              <w:tl2br w:val="nil"/>
              <w:tr2bl w:val="nil"/>
            </w:tcBorders>
          </w:tcPr>
          <w:p w14:paraId="55149EB7" w14:textId="77777777" w:rsidR="00E3405C" w:rsidRDefault="00E3405C" w:rsidP="00E3405C">
            <w:pPr>
              <w:rPr>
                <w:rFonts w:ascii="Comic Sans MS" w:hAnsi="Comic Sans MS" w:cs="Comic Sans MS"/>
                <w:b/>
                <w:bCs/>
                <w:sz w:val="24"/>
                <w:szCs w:val="24"/>
              </w:rPr>
            </w:pPr>
            <w:r>
              <w:rPr>
                <w:rFonts w:ascii="Comic Sans MS" w:hAnsi="Comic Sans MS" w:cs="Comic Sans MS"/>
                <w:b/>
                <w:bCs/>
                <w:sz w:val="24"/>
                <w:szCs w:val="24"/>
              </w:rPr>
              <w:t xml:space="preserve">-System management tools are available only to authenticated </w:t>
            </w:r>
            <w:proofErr w:type="spellStart"/>
            <w:r>
              <w:rPr>
                <w:rFonts w:ascii="Comic Sans MS" w:hAnsi="Comic Sans MS" w:cs="Comic Sans MS"/>
                <w:b/>
                <w:bCs/>
                <w:sz w:val="24"/>
                <w:szCs w:val="24"/>
              </w:rPr>
              <w:t>admins.Actor</w:t>
            </w:r>
            <w:proofErr w:type="spellEnd"/>
          </w:p>
          <w:p w14:paraId="1319BAC9" w14:textId="77777777" w:rsidR="00E3405C" w:rsidRDefault="00E3405C" w:rsidP="00E3405C">
            <w:pPr>
              <w:rPr>
                <w:rFonts w:ascii="Comic Sans MS" w:hAnsi="Comic Sans MS" w:cs="Comic Sans MS"/>
                <w:b/>
                <w:bCs/>
                <w:sz w:val="24"/>
                <w:szCs w:val="24"/>
              </w:rPr>
            </w:pPr>
            <w:r>
              <w:rPr>
                <w:rFonts w:ascii="Comic Sans MS" w:hAnsi="Comic Sans MS" w:cs="Comic Sans MS"/>
                <w:b/>
                <w:bCs/>
                <w:sz w:val="24"/>
                <w:szCs w:val="24"/>
              </w:rPr>
              <w:t>-Actor -Admin: Accesses and utilizes system management tools.</w:t>
            </w:r>
          </w:p>
        </w:tc>
      </w:tr>
    </w:tbl>
    <w:p w14:paraId="5159D5FE" w14:textId="6F2159DB" w:rsidR="002E7971" w:rsidRPr="00E3405C" w:rsidRDefault="00FD04AE" w:rsidP="00E3405C">
      <w:pPr>
        <w:rPr>
          <w:rFonts w:ascii="Comic Sans MS" w:hAnsi="Comic Sans MS" w:cs="Comic Sans MS"/>
          <w:sz w:val="36"/>
          <w:szCs w:val="36"/>
        </w:rPr>
      </w:pPr>
      <w:r>
        <w:rPr>
          <w:rFonts w:ascii="Comic Sans MS" w:hAnsi="Comic Sans MS" w:cs="Comic Sans MS"/>
          <w:b/>
          <w:bCs/>
          <w:sz w:val="36"/>
          <w:szCs w:val="36"/>
          <w:u w:val="single"/>
        </w:rPr>
        <w:t>-System Management:</w:t>
      </w:r>
    </w:p>
    <w:p w14:paraId="7E7360FD" w14:textId="77777777" w:rsidR="002E7971" w:rsidRDefault="002E7971">
      <w:pPr>
        <w:rPr>
          <w:rFonts w:ascii="Comic Sans MS" w:hAnsi="Comic Sans MS" w:cs="Comic Sans MS"/>
          <w:b/>
          <w:bCs/>
          <w:sz w:val="28"/>
          <w:szCs w:val="28"/>
        </w:rPr>
      </w:pPr>
    </w:p>
    <w:p w14:paraId="2B5CC372" w14:textId="77777777" w:rsidR="002E7971" w:rsidRDefault="002E7971">
      <w:pPr>
        <w:rPr>
          <w:rFonts w:ascii="Comic Sans MS" w:hAnsi="Comic Sans MS" w:cs="Comic Sans MS"/>
          <w:b/>
          <w:bCs/>
          <w:sz w:val="28"/>
          <w:szCs w:val="28"/>
        </w:rPr>
      </w:pPr>
    </w:p>
    <w:p w14:paraId="20C2B7DE" w14:textId="77777777" w:rsidR="002E7971" w:rsidRDefault="002E7971">
      <w:pPr>
        <w:rPr>
          <w:rFonts w:ascii="Comic Sans MS" w:hAnsi="Comic Sans MS" w:cs="Comic Sans MS"/>
          <w:b/>
          <w:bCs/>
          <w:sz w:val="28"/>
          <w:szCs w:val="28"/>
        </w:rPr>
      </w:pPr>
    </w:p>
    <w:p w14:paraId="6914961D" w14:textId="77777777" w:rsidR="00E615F0" w:rsidRDefault="00E615F0">
      <w:pPr>
        <w:rPr>
          <w:rFonts w:ascii="Comic Sans MS" w:hAnsi="Comic Sans MS" w:cs="Comic Sans MS"/>
          <w:b/>
          <w:bCs/>
          <w:sz w:val="28"/>
          <w:szCs w:val="28"/>
        </w:rPr>
      </w:pPr>
    </w:p>
    <w:p w14:paraId="1C2216F1" w14:textId="77777777" w:rsidR="00E615F0" w:rsidRDefault="00E615F0">
      <w:pPr>
        <w:rPr>
          <w:rFonts w:ascii="Comic Sans MS" w:hAnsi="Comic Sans MS" w:cs="Comic Sans MS"/>
          <w:b/>
          <w:bCs/>
          <w:sz w:val="28"/>
          <w:szCs w:val="28"/>
        </w:rPr>
      </w:pPr>
    </w:p>
    <w:p w14:paraId="62D6CE80" w14:textId="77777777" w:rsidR="002E7971" w:rsidRDefault="00FD04AE">
      <w:pPr>
        <w:rPr>
          <w:rFonts w:ascii="Comic Sans MS" w:hAnsi="Comic Sans MS" w:cs="Comic Sans MS"/>
          <w:b/>
          <w:bCs/>
          <w:sz w:val="28"/>
          <w:szCs w:val="28"/>
        </w:rPr>
      </w:pPr>
      <w:r>
        <w:rPr>
          <w:rFonts w:ascii="Comic Sans MS" w:hAnsi="Comic Sans MS" w:cs="Comic Sans MS"/>
          <w:b/>
          <w:bCs/>
          <w:sz w:val="28"/>
          <w:szCs w:val="28"/>
        </w:rPr>
        <w:t>Detect AI-Generated Media</w:t>
      </w:r>
    </w:p>
    <w:p w14:paraId="65BCF21E" w14:textId="77777777" w:rsidR="002E7971" w:rsidRDefault="002E7971">
      <w:pPr>
        <w:rPr>
          <w:rFonts w:ascii="Comic Sans MS" w:hAnsi="Comic Sans MS" w:cs="Comic Sans MS"/>
          <w:sz w:val="24"/>
          <w:szCs w:val="24"/>
        </w:rPr>
      </w:pPr>
    </w:p>
    <w:tbl>
      <w:tblPr>
        <w:tblStyle w:val="TableGrid"/>
        <w:tblpPr w:leftFromText="180" w:rightFromText="180" w:vertAnchor="text" w:horzAnchor="page" w:tblpX="1197" w:tblpY="116"/>
        <w:tblOverlap w:val="never"/>
        <w:tblW w:w="1038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36"/>
        <w:gridCol w:w="7852"/>
      </w:tblGrid>
      <w:tr w:rsidR="002E7971" w14:paraId="1CF940D5" w14:textId="77777777">
        <w:trPr>
          <w:trHeight w:val="404"/>
        </w:trPr>
        <w:tc>
          <w:tcPr>
            <w:tcW w:w="2536" w:type="dxa"/>
            <w:tcBorders>
              <w:tl2br w:val="nil"/>
              <w:tr2bl w:val="nil"/>
            </w:tcBorders>
          </w:tcPr>
          <w:p w14:paraId="1CA15F23"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852" w:type="dxa"/>
            <w:tcBorders>
              <w:tl2br w:val="nil"/>
              <w:tr2bl w:val="nil"/>
            </w:tcBorders>
          </w:tcPr>
          <w:p w14:paraId="75CB8D51" w14:textId="77777777" w:rsidR="002E7971" w:rsidRDefault="00FD04AE">
            <w:pPr>
              <w:rPr>
                <w:rFonts w:ascii="Comic Sans MS" w:hAnsi="Comic Sans MS" w:cs="Comic Sans MS"/>
                <w:sz w:val="24"/>
                <w:szCs w:val="24"/>
              </w:rPr>
            </w:pPr>
            <w:r>
              <w:rPr>
                <w:rFonts w:ascii="Comic Sans MS" w:hAnsi="Comic Sans MS" w:cs="Comic Sans MS"/>
                <w:sz w:val="24"/>
                <w:szCs w:val="24"/>
              </w:rPr>
              <w:t>Admin</w:t>
            </w:r>
          </w:p>
        </w:tc>
      </w:tr>
      <w:tr w:rsidR="002E7971" w14:paraId="54849784" w14:textId="77777777">
        <w:trPr>
          <w:trHeight w:val="488"/>
        </w:trPr>
        <w:tc>
          <w:tcPr>
            <w:tcW w:w="2536" w:type="dxa"/>
            <w:tcBorders>
              <w:tl2br w:val="nil"/>
              <w:tr2bl w:val="nil"/>
            </w:tcBorders>
          </w:tcPr>
          <w:p w14:paraId="2138EE24"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852" w:type="dxa"/>
            <w:tcBorders>
              <w:tl2br w:val="nil"/>
              <w:tr2bl w:val="nil"/>
            </w:tcBorders>
          </w:tcPr>
          <w:p w14:paraId="2014AEDA" w14:textId="77777777" w:rsidR="002E7971" w:rsidRDefault="00FD04AE">
            <w:pPr>
              <w:rPr>
                <w:rFonts w:ascii="Comic Sans MS" w:hAnsi="Comic Sans MS" w:cs="Comic Sans MS"/>
                <w:b/>
                <w:bCs/>
                <w:sz w:val="24"/>
                <w:szCs w:val="24"/>
              </w:rPr>
            </w:pPr>
            <w:r>
              <w:rPr>
                <w:rFonts w:ascii="Comic Sans MS" w:hAnsi="Comic Sans MS" w:cs="Comic Sans MS"/>
                <w:sz w:val="24"/>
                <w:szCs w:val="24"/>
              </w:rPr>
              <w:t>Media is present in the system.</w:t>
            </w:r>
          </w:p>
        </w:tc>
      </w:tr>
      <w:tr w:rsidR="002E7971" w14:paraId="28026ABE" w14:textId="77777777">
        <w:trPr>
          <w:trHeight w:val="521"/>
        </w:trPr>
        <w:tc>
          <w:tcPr>
            <w:tcW w:w="2536" w:type="dxa"/>
            <w:tcBorders>
              <w:tl2br w:val="nil"/>
              <w:tr2bl w:val="nil"/>
            </w:tcBorders>
          </w:tcPr>
          <w:p w14:paraId="7DB5973D"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852" w:type="dxa"/>
            <w:tcBorders>
              <w:tl2br w:val="nil"/>
              <w:tr2bl w:val="nil"/>
            </w:tcBorders>
          </w:tcPr>
          <w:p w14:paraId="3A77FBC4"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process concludes with the successful identification of AI-generated media.</w:t>
            </w:r>
          </w:p>
        </w:tc>
      </w:tr>
      <w:tr w:rsidR="002E7971" w14:paraId="1EC82B52" w14:textId="77777777">
        <w:trPr>
          <w:trHeight w:val="654"/>
        </w:trPr>
        <w:tc>
          <w:tcPr>
            <w:tcW w:w="2536" w:type="dxa"/>
            <w:tcBorders>
              <w:tl2br w:val="nil"/>
              <w:tr2bl w:val="nil"/>
            </w:tcBorders>
          </w:tcPr>
          <w:p w14:paraId="7FC5BB02"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852" w:type="dxa"/>
            <w:tcBorders>
              <w:tl2br w:val="nil"/>
              <w:tr2bl w:val="nil"/>
            </w:tcBorders>
          </w:tcPr>
          <w:p w14:paraId="5FA44093"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system initiates the process to analyze media content.</w:t>
            </w:r>
          </w:p>
          <w:p w14:paraId="3B4E2331"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system utilizes the Media Analysis Module to conduct a thorough analysis of the provided media content.</w:t>
            </w:r>
          </w:p>
          <w:p w14:paraId="3FA8D5D5"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analysis involves various checks and assessments to determine the characteristics and patterns within the media.</w:t>
            </w:r>
          </w:p>
          <w:p w14:paraId="4B202DB6"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system employs the AI Detection component to specifically identify any instances of AI-generated media based on predefined criteria and patterns.</w:t>
            </w:r>
          </w:p>
          <w:p w14:paraId="2C867716"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-If AI-generated media is detected, the system proceeds to the next step.</w:t>
            </w:r>
          </w:p>
          <w:p w14:paraId="3D9343E9"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-If no AI-generated media is detected, the process may end, and the system can provide feedback or log the result.</w:t>
            </w:r>
          </w:p>
          <w:p w14:paraId="55A10EF8"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-The system marks or flags the identified media as AI-generated.</w:t>
            </w:r>
          </w:p>
        </w:tc>
      </w:tr>
      <w:tr w:rsidR="002E7971" w14:paraId="6343DFCF" w14:textId="77777777">
        <w:trPr>
          <w:trHeight w:val="654"/>
        </w:trPr>
        <w:tc>
          <w:tcPr>
            <w:tcW w:w="2536" w:type="dxa"/>
            <w:tcBorders>
              <w:tl2br w:val="nil"/>
              <w:tr2bl w:val="nil"/>
            </w:tcBorders>
          </w:tcPr>
          <w:p w14:paraId="0032997F" w14:textId="77777777" w:rsidR="002E7971" w:rsidRDefault="00FD04AE">
            <w:pPr>
              <w:rPr>
                <w:rFonts w:ascii="Comic Sans MS" w:hAnsi="Comic Sans MS" w:cs="Comic Sans MS"/>
                <w:b/>
                <w:bCs/>
                <w:sz w:val="24"/>
                <w:szCs w:val="24"/>
              </w:rPr>
            </w:pPr>
            <w:r>
              <w:rPr>
                <w:rFonts w:ascii="Comic Sans MS" w:hAnsi="Comic Sans MS" w:cs="Comic Sans MS"/>
                <w:b/>
                <w:bCs/>
                <w:sz w:val="24"/>
                <w:szCs w:val="24"/>
              </w:rPr>
              <w:t>Relationships</w:t>
            </w:r>
          </w:p>
        </w:tc>
        <w:tc>
          <w:tcPr>
            <w:tcW w:w="7852" w:type="dxa"/>
            <w:tcBorders>
              <w:tl2br w:val="nil"/>
              <w:tr2bl w:val="nil"/>
            </w:tcBorders>
          </w:tcPr>
          <w:p w14:paraId="30375329" w14:textId="77777777" w:rsidR="002E7971" w:rsidRDefault="00FD04AE">
            <w:pPr>
              <w:rPr>
                <w:rFonts w:ascii="Comic Sans MS" w:hAnsi="Comic Sans MS" w:cs="Comic Sans MS"/>
                <w:sz w:val="24"/>
                <w:szCs w:val="24"/>
              </w:rPr>
            </w:pPr>
            <w:r>
              <w:rPr>
                <w:rFonts w:ascii="Comic Sans MS" w:hAnsi="Comic Sans MS" w:cs="Comic Sans MS"/>
                <w:b/>
                <w:bCs/>
                <w:sz w:val="24"/>
                <w:szCs w:val="24"/>
              </w:rPr>
              <w:t>System - Media Analysis Module</w:t>
            </w:r>
            <w:r>
              <w:rPr>
                <w:rFonts w:ascii="Comic Sans MS" w:hAnsi="Comic Sans MS" w:cs="Comic Sans MS"/>
                <w:sz w:val="24"/>
                <w:szCs w:val="24"/>
              </w:rPr>
              <w:t>: The system interacts with a media analysis module for the analysis of media content, indicating a relationship with the analysis component.</w:t>
            </w:r>
          </w:p>
          <w:p w14:paraId="557E244F" w14:textId="77777777" w:rsidR="002E7971" w:rsidRDefault="00FD04AE">
            <w:pPr>
              <w:rPr>
                <w:rFonts w:ascii="Comic Sans MS" w:hAnsi="Comic Sans MS" w:cs="Comic Sans MS"/>
                <w:sz w:val="24"/>
                <w:szCs w:val="24"/>
              </w:rPr>
            </w:pPr>
            <w:r>
              <w:rPr>
                <w:rFonts w:ascii="Comic Sans MS" w:hAnsi="Comic Sans MS" w:cs="Comic Sans MS"/>
                <w:b/>
                <w:bCs/>
                <w:sz w:val="24"/>
                <w:szCs w:val="24"/>
              </w:rPr>
              <w:t>System - AI Detection:</w:t>
            </w:r>
            <w:r>
              <w:rPr>
                <w:rFonts w:ascii="Comic Sans MS" w:hAnsi="Comic Sans MS" w:cs="Comic Sans MS"/>
                <w:sz w:val="24"/>
                <w:szCs w:val="24"/>
              </w:rPr>
              <w:t xml:space="preserve"> There is a relationship with the AI detection component, which is responsible for identifying AI-generated media</w:t>
            </w:r>
          </w:p>
        </w:tc>
      </w:tr>
    </w:tbl>
    <w:p w14:paraId="3DEE04BB" w14:textId="77777777" w:rsidR="002E7971" w:rsidRDefault="002E7971">
      <w:pPr>
        <w:rPr>
          <w:rFonts w:ascii="Comic Sans MS" w:hAnsi="Comic Sans MS" w:cs="Comic Sans MS"/>
          <w:sz w:val="24"/>
          <w:szCs w:val="24"/>
        </w:rPr>
      </w:pPr>
    </w:p>
    <w:p w14:paraId="6F384F6D" w14:textId="77777777" w:rsidR="002E7971" w:rsidRDefault="002E7971">
      <w:pPr>
        <w:rPr>
          <w:rFonts w:ascii="Times New Roman" w:eastAsia="SimSun" w:hAnsi="Times New Roman" w:cs="Times New Roman"/>
          <w:b/>
          <w:bCs/>
          <w:sz w:val="24"/>
          <w:szCs w:val="24"/>
        </w:rPr>
      </w:pPr>
    </w:p>
    <w:p w14:paraId="5E4BEC1A" w14:textId="77777777" w:rsidR="002E7971" w:rsidRDefault="002E7971">
      <w:pPr>
        <w:rPr>
          <w:rFonts w:ascii="Times New Roman" w:eastAsia="SimSun" w:hAnsi="Times New Roman" w:cs="Times New Roman"/>
          <w:b/>
          <w:bCs/>
          <w:sz w:val="24"/>
          <w:szCs w:val="24"/>
        </w:rPr>
      </w:pPr>
    </w:p>
    <w:p w14:paraId="21AD83AE" w14:textId="77777777" w:rsidR="002E7971" w:rsidRDefault="002E7971">
      <w:pPr>
        <w:rPr>
          <w:rFonts w:ascii="Times New Roman" w:eastAsia="SimSun" w:hAnsi="Times New Roman" w:cs="Times New Roman"/>
          <w:b/>
          <w:bCs/>
          <w:sz w:val="24"/>
          <w:szCs w:val="24"/>
        </w:rPr>
      </w:pPr>
    </w:p>
    <w:p w14:paraId="18A162B6" w14:textId="77777777" w:rsidR="002E7971" w:rsidRDefault="002E7971">
      <w:pPr>
        <w:rPr>
          <w:rFonts w:ascii="Times New Roman" w:eastAsia="SimSun" w:hAnsi="Times New Roman" w:cs="Times New Roman"/>
          <w:b/>
          <w:bCs/>
          <w:sz w:val="24"/>
          <w:szCs w:val="24"/>
        </w:rPr>
      </w:pPr>
    </w:p>
    <w:p w14:paraId="025491F3" w14:textId="77777777" w:rsidR="002E7971" w:rsidRDefault="002E7971">
      <w:pPr>
        <w:rPr>
          <w:rFonts w:ascii="Times New Roman" w:eastAsia="SimSun" w:hAnsi="Times New Roman" w:cs="Times New Roman"/>
          <w:b/>
          <w:bCs/>
          <w:sz w:val="24"/>
          <w:szCs w:val="24"/>
        </w:rPr>
      </w:pPr>
    </w:p>
    <w:p w14:paraId="016FC2BD" w14:textId="77777777" w:rsidR="002E7971" w:rsidRDefault="002E7971">
      <w:pPr>
        <w:rPr>
          <w:rFonts w:ascii="Times New Roman" w:eastAsia="SimSun" w:hAnsi="Times New Roman" w:cs="Times New Roman"/>
          <w:b/>
          <w:bCs/>
          <w:sz w:val="24"/>
          <w:szCs w:val="24"/>
        </w:rPr>
      </w:pPr>
    </w:p>
    <w:p w14:paraId="378E8DA0" w14:textId="77777777" w:rsidR="002E7971" w:rsidRDefault="002E7971">
      <w:pPr>
        <w:rPr>
          <w:rFonts w:ascii="Times New Roman" w:eastAsia="SimSun" w:hAnsi="Times New Roman" w:cs="Times New Roman"/>
          <w:b/>
          <w:bCs/>
          <w:sz w:val="24"/>
          <w:szCs w:val="24"/>
        </w:rPr>
      </w:pPr>
    </w:p>
    <w:p w14:paraId="72DC101A" w14:textId="77777777" w:rsidR="002E7971" w:rsidRDefault="002E7971">
      <w:pPr>
        <w:rPr>
          <w:rFonts w:ascii="Times New Roman" w:eastAsia="SimSun" w:hAnsi="Times New Roman" w:cs="Times New Roman"/>
          <w:b/>
          <w:bCs/>
          <w:sz w:val="24"/>
          <w:szCs w:val="24"/>
        </w:rPr>
      </w:pPr>
    </w:p>
    <w:p w14:paraId="7F62B27F" w14:textId="77777777" w:rsidR="002E7971" w:rsidRDefault="002E7971">
      <w:pPr>
        <w:rPr>
          <w:rFonts w:ascii="Times New Roman" w:eastAsia="SimSun" w:hAnsi="Times New Roman" w:cs="Times New Roman"/>
          <w:b/>
          <w:bCs/>
          <w:sz w:val="24"/>
          <w:szCs w:val="24"/>
        </w:rPr>
      </w:pPr>
    </w:p>
    <w:p w14:paraId="0866B87D" w14:textId="77777777" w:rsidR="00F415BA" w:rsidRDefault="00F415BA">
      <w:pPr>
        <w:jc w:val="center"/>
        <w:rPr>
          <w:rFonts w:ascii="ADLaM Display" w:eastAsia="SimSun" w:hAnsi="ADLaM Display" w:cs="ADLaM Display"/>
          <w:b/>
          <w:bCs/>
          <w:sz w:val="36"/>
          <w:szCs w:val="36"/>
          <w:u w:val="thick"/>
        </w:rPr>
      </w:pPr>
    </w:p>
    <w:p w14:paraId="67C03ABF" w14:textId="77777777" w:rsidR="002E7971" w:rsidRDefault="00A04049">
      <w:pPr>
        <w:jc w:val="center"/>
        <w:rPr>
          <w:sz w:val="24"/>
          <w:szCs w:val="24"/>
        </w:rPr>
      </w:pPr>
      <w:r>
        <w:rPr>
          <w:rFonts w:ascii="ADLaM Display" w:eastAsia="SimSun" w:hAnsi="ADLaM Display" w:cs="ADLaM Display"/>
          <w:b/>
          <w:bCs/>
          <w:sz w:val="36"/>
          <w:szCs w:val="36"/>
          <w:u w:val="thick"/>
        </w:rPr>
        <w:t>2.2.2</w:t>
      </w:r>
      <w:r w:rsidR="00FD04AE">
        <w:rPr>
          <w:rFonts w:ascii="ADLaM Display" w:eastAsia="SimSun" w:hAnsi="ADLaM Display" w:cs="ADLaM Display"/>
          <w:b/>
          <w:bCs/>
          <w:sz w:val="36"/>
          <w:szCs w:val="36"/>
          <w:u w:val="thick"/>
        </w:rPr>
        <w:t xml:space="preserve"> Activity Diagram </w:t>
      </w:r>
      <w:r w:rsidR="00FD04AE">
        <w:rPr>
          <w:rFonts w:ascii="Times New Roman" w:eastAsia="SimSun" w:hAnsi="Times New Roman" w:cs="Times New Roman"/>
          <w:b/>
          <w:bCs/>
          <w:sz w:val="24"/>
          <w:szCs w:val="24"/>
        </w:rPr>
        <w:br/>
      </w:r>
    </w:p>
    <w:tbl>
      <w:tblPr>
        <w:tblStyle w:val="TableGrid"/>
        <w:tblW w:w="9541" w:type="dxa"/>
        <w:tblInd w:w="-858" w:type="dxa"/>
        <w:tblLayout w:type="fixed"/>
        <w:tblLook w:val="04A0" w:firstRow="1" w:lastRow="0" w:firstColumn="1" w:lastColumn="0" w:noHBand="0" w:noVBand="1"/>
      </w:tblPr>
      <w:tblGrid>
        <w:gridCol w:w="3216"/>
        <w:gridCol w:w="6325"/>
      </w:tblGrid>
      <w:tr w:rsidR="002E7971" w:rsidRPr="00F415BA" w14:paraId="754A9061" w14:textId="77777777" w:rsidTr="00391465">
        <w:trPr>
          <w:trHeight w:val="90"/>
        </w:trPr>
        <w:tc>
          <w:tcPr>
            <w:tcW w:w="3216" w:type="dxa"/>
          </w:tcPr>
          <w:p w14:paraId="549A9916" w14:textId="77777777" w:rsidR="002E7971" w:rsidRPr="00F415BA" w:rsidRDefault="002E7971">
            <w:pPr>
              <w:pStyle w:val="ListParagraph"/>
              <w:ind w:left="0"/>
              <w:jc w:val="center"/>
              <w:rPr>
                <w:rFonts w:ascii="ADLaM Display" w:hAnsi="ADLaM Display" w:cs="ADLaM Display"/>
                <w:b/>
                <w:bCs/>
                <w:sz w:val="24"/>
                <w:szCs w:val="24"/>
              </w:rPr>
            </w:pPr>
          </w:p>
          <w:p w14:paraId="49EFC9D1" w14:textId="77777777" w:rsidR="002E7971" w:rsidRPr="00F415BA" w:rsidRDefault="002E7971">
            <w:pPr>
              <w:pStyle w:val="ListParagraph"/>
              <w:ind w:left="0"/>
              <w:jc w:val="center"/>
              <w:rPr>
                <w:rFonts w:ascii="ADLaM Display" w:hAnsi="ADLaM Display" w:cs="ADLaM Display"/>
                <w:b/>
                <w:bCs/>
                <w:sz w:val="24"/>
                <w:szCs w:val="24"/>
              </w:rPr>
            </w:pPr>
          </w:p>
          <w:p w14:paraId="0F1E3530" w14:textId="77777777" w:rsidR="002E7971" w:rsidRPr="00F415BA" w:rsidRDefault="002E7971">
            <w:pPr>
              <w:pStyle w:val="ListParagraph"/>
              <w:ind w:left="0"/>
              <w:jc w:val="center"/>
              <w:rPr>
                <w:rFonts w:ascii="ADLaM Display" w:hAnsi="ADLaM Display" w:cs="ADLaM Display"/>
                <w:b/>
                <w:bCs/>
                <w:sz w:val="24"/>
                <w:szCs w:val="24"/>
              </w:rPr>
            </w:pPr>
          </w:p>
          <w:p w14:paraId="14EB393F" w14:textId="77777777" w:rsidR="002E7971" w:rsidRPr="00F415BA" w:rsidRDefault="002E7971">
            <w:pPr>
              <w:pStyle w:val="ListParagraph"/>
              <w:ind w:left="0"/>
              <w:jc w:val="center"/>
              <w:rPr>
                <w:rFonts w:ascii="ADLaM Display" w:hAnsi="ADLaM Display" w:cs="ADLaM Display"/>
                <w:b/>
                <w:bCs/>
                <w:sz w:val="24"/>
                <w:szCs w:val="24"/>
              </w:rPr>
            </w:pPr>
          </w:p>
          <w:p w14:paraId="1EFFF251" w14:textId="77777777" w:rsidR="002E7971" w:rsidRPr="00F415BA" w:rsidRDefault="002E7971">
            <w:pPr>
              <w:pStyle w:val="ListParagraph"/>
              <w:ind w:left="0"/>
              <w:jc w:val="center"/>
              <w:rPr>
                <w:rFonts w:ascii="ADLaM Display" w:hAnsi="ADLaM Display" w:cs="ADLaM Display"/>
                <w:b/>
                <w:bCs/>
                <w:sz w:val="24"/>
                <w:szCs w:val="24"/>
              </w:rPr>
            </w:pPr>
          </w:p>
          <w:p w14:paraId="5BFFCB64" w14:textId="77777777" w:rsidR="002E7971" w:rsidRPr="00F415BA" w:rsidRDefault="002E7971">
            <w:pPr>
              <w:pStyle w:val="ListParagraph"/>
              <w:ind w:left="0"/>
              <w:jc w:val="center"/>
              <w:rPr>
                <w:rFonts w:ascii="ADLaM Display" w:hAnsi="ADLaM Display" w:cs="ADLaM Display"/>
                <w:b/>
                <w:bCs/>
                <w:sz w:val="24"/>
                <w:szCs w:val="24"/>
              </w:rPr>
            </w:pPr>
          </w:p>
          <w:p w14:paraId="7F2A9D7B" w14:textId="77777777" w:rsidR="002E7971" w:rsidRPr="00F415BA" w:rsidRDefault="002E7971">
            <w:pPr>
              <w:pStyle w:val="ListParagraph"/>
              <w:ind w:left="0"/>
              <w:jc w:val="center"/>
              <w:rPr>
                <w:rFonts w:ascii="ADLaM Display" w:hAnsi="ADLaM Display" w:cs="ADLaM Display"/>
                <w:b/>
                <w:bCs/>
                <w:sz w:val="24"/>
                <w:szCs w:val="24"/>
              </w:rPr>
            </w:pPr>
          </w:p>
          <w:p w14:paraId="20E875F1" w14:textId="77777777" w:rsidR="002E7971" w:rsidRPr="00F415BA" w:rsidRDefault="002E7971">
            <w:pPr>
              <w:pStyle w:val="ListParagraph"/>
              <w:ind w:left="0"/>
              <w:jc w:val="center"/>
              <w:rPr>
                <w:rFonts w:ascii="ADLaM Display" w:hAnsi="ADLaM Display" w:cs="ADLaM Display"/>
                <w:b/>
                <w:bCs/>
                <w:sz w:val="24"/>
                <w:szCs w:val="24"/>
              </w:rPr>
            </w:pPr>
          </w:p>
          <w:p w14:paraId="11015494" w14:textId="77777777" w:rsidR="002E7971" w:rsidRPr="00F415BA" w:rsidRDefault="00A04049">
            <w:pPr>
              <w:pStyle w:val="ListParagraph"/>
              <w:ind w:left="0"/>
              <w:jc w:val="center"/>
              <w:rPr>
                <w:rFonts w:ascii="ADLaM Display" w:hAnsi="ADLaM Display" w:cs="ADLaM Display"/>
                <w:b/>
                <w:bCs/>
                <w:sz w:val="24"/>
                <w:szCs w:val="24"/>
              </w:rPr>
            </w:pPr>
            <w:r w:rsidRPr="00F415BA">
              <w:rPr>
                <w:rFonts w:ascii="ADLaM Display" w:hAnsi="ADLaM Display" w:cs="ADLaM Display"/>
                <w:b/>
                <w:bCs/>
                <w:sz w:val="24"/>
                <w:szCs w:val="24"/>
              </w:rPr>
              <w:t>2.2.2.1</w:t>
            </w:r>
            <w:r w:rsidR="00FD04AE" w:rsidRPr="00F415BA">
              <w:rPr>
                <w:rFonts w:ascii="ADLaM Display" w:hAnsi="ADLaM Display" w:cs="ADLaM Display"/>
                <w:b/>
                <w:bCs/>
                <w:sz w:val="24"/>
                <w:szCs w:val="24"/>
              </w:rPr>
              <w:t xml:space="preserve"> Sign up </w:t>
            </w:r>
            <w:proofErr w:type="gramStart"/>
            <w:r w:rsidR="00FD04AE" w:rsidRPr="00F415BA">
              <w:rPr>
                <w:rFonts w:ascii="ADLaM Display" w:hAnsi="ADLaM Display" w:cs="ADLaM Display"/>
                <w:b/>
                <w:bCs/>
                <w:sz w:val="24"/>
                <w:szCs w:val="24"/>
              </w:rPr>
              <w:t>activity</w:t>
            </w:r>
            <w:proofErr w:type="gramEnd"/>
          </w:p>
          <w:p w14:paraId="7B1663D0" w14:textId="77777777" w:rsidR="002E7971" w:rsidRPr="00F415BA" w:rsidRDefault="002E7971">
            <w:pPr>
              <w:widowControl/>
              <w:jc w:val="left"/>
              <w:rPr>
                <w:b/>
                <w:bCs/>
                <w:sz w:val="24"/>
                <w:szCs w:val="24"/>
              </w:rPr>
            </w:pPr>
          </w:p>
        </w:tc>
        <w:tc>
          <w:tcPr>
            <w:tcW w:w="6325" w:type="dxa"/>
          </w:tcPr>
          <w:p w14:paraId="25002FA8" w14:textId="323B1828" w:rsidR="002E7971" w:rsidRPr="00F415BA" w:rsidRDefault="000463A2">
            <w:pPr>
              <w:rPr>
                <w:rFonts w:ascii="Comic Sans MS" w:hAnsi="Comic Sans MS" w:cs="Comic Sans MS"/>
                <w:b/>
                <w:bCs/>
                <w:sz w:val="24"/>
                <w:szCs w:val="24"/>
                <w:rtl/>
                <w:lang w:bidi="ar-EG"/>
              </w:rPr>
            </w:pPr>
            <w:r>
              <w:rPr>
                <w:rFonts w:ascii="Comic Sans MS" w:hAnsi="Comic Sans MS" w:cs="Comic Sans MS" w:hint="cs"/>
                <w:b/>
                <w:bCs/>
                <w:noProof/>
                <w:sz w:val="24"/>
                <w:szCs w:val="24"/>
                <w:rtl/>
                <w:lang w:val="ar-EG" w:bidi="ar-EG"/>
              </w:rPr>
              <w:drawing>
                <wp:inline distT="0" distB="0" distL="0" distR="0" wp14:anchorId="201A8B47" wp14:editId="66C1302A">
                  <wp:extent cx="3327400" cy="4904105"/>
                  <wp:effectExtent l="0" t="0" r="6350" b="0"/>
                  <wp:docPr id="150147865" name="Picture 10"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7865" name="Picture 10" descr="A diagram of a software flow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27400" cy="4904105"/>
                          </a:xfrm>
                          <a:prstGeom prst="rect">
                            <a:avLst/>
                          </a:prstGeom>
                        </pic:spPr>
                      </pic:pic>
                    </a:graphicData>
                  </a:graphic>
                </wp:inline>
              </w:drawing>
            </w:r>
          </w:p>
          <w:p w14:paraId="1330F4B5" w14:textId="77777777" w:rsidR="002E7971" w:rsidRPr="00F415BA" w:rsidRDefault="00FD04AE" w:rsidP="00F415BA">
            <w:pPr>
              <w:ind w:firstLineChars="750" w:firstLine="1807"/>
              <w:jc w:val="center"/>
              <w:rPr>
                <w:b/>
                <w:bCs/>
                <w:sz w:val="24"/>
                <w:szCs w:val="24"/>
              </w:rPr>
            </w:pPr>
            <w:r w:rsidRPr="00F415BA">
              <w:rPr>
                <w:b/>
                <w:bCs/>
                <w:sz w:val="24"/>
                <w:szCs w:val="24"/>
              </w:rPr>
              <w:br/>
            </w:r>
          </w:p>
          <w:p w14:paraId="582891D4" w14:textId="77777777" w:rsidR="002E7971" w:rsidRPr="00F415BA" w:rsidRDefault="00FD04AE" w:rsidP="00F415BA">
            <w:pPr>
              <w:ind w:firstLineChars="750" w:firstLine="2409"/>
              <w:rPr>
                <w:rFonts w:ascii="Segoe Print" w:hAnsi="Segoe Print" w:cs="Segoe Print"/>
                <w:b/>
                <w:bCs/>
                <w:sz w:val="40"/>
                <w:szCs w:val="40"/>
              </w:rPr>
            </w:pPr>
            <w:r w:rsidRPr="00F415BA">
              <w:rPr>
                <w:rFonts w:ascii="Segoe Print" w:hAnsi="Segoe Print" w:cs="Segoe Print"/>
                <w:b/>
                <w:bCs/>
                <w:sz w:val="32"/>
                <w:szCs w:val="32"/>
              </w:rPr>
              <w:t>Figure 2</w:t>
            </w:r>
          </w:p>
          <w:p w14:paraId="276F5632" w14:textId="77777777" w:rsidR="002E7971" w:rsidRPr="00F415BA" w:rsidRDefault="002E7971">
            <w:pPr>
              <w:widowControl/>
              <w:jc w:val="left"/>
              <w:rPr>
                <w:b/>
                <w:bCs/>
                <w:sz w:val="24"/>
                <w:szCs w:val="24"/>
              </w:rPr>
            </w:pPr>
          </w:p>
        </w:tc>
      </w:tr>
      <w:tr w:rsidR="002E7971" w:rsidRPr="00F415BA" w14:paraId="19229A48" w14:textId="77777777" w:rsidTr="00391465">
        <w:trPr>
          <w:trHeight w:val="5703"/>
        </w:trPr>
        <w:tc>
          <w:tcPr>
            <w:tcW w:w="3216" w:type="dxa"/>
          </w:tcPr>
          <w:p w14:paraId="4891DFBC" w14:textId="77777777" w:rsidR="002E7971" w:rsidRPr="00F415BA" w:rsidRDefault="002E7971">
            <w:pPr>
              <w:widowControl/>
              <w:jc w:val="center"/>
              <w:rPr>
                <w:rFonts w:ascii="Comic Sans MS" w:hAnsi="Comic Sans MS" w:cs="Comic Sans MS"/>
                <w:b/>
                <w:bCs/>
                <w:sz w:val="24"/>
                <w:szCs w:val="24"/>
              </w:rPr>
            </w:pPr>
          </w:p>
          <w:p w14:paraId="1F410AF0" w14:textId="77777777" w:rsidR="002E7971" w:rsidRPr="00F415BA" w:rsidRDefault="002E7971">
            <w:pPr>
              <w:widowControl/>
              <w:jc w:val="center"/>
              <w:rPr>
                <w:rFonts w:ascii="Comic Sans MS" w:hAnsi="Comic Sans MS" w:cs="Comic Sans MS"/>
                <w:b/>
                <w:bCs/>
                <w:sz w:val="24"/>
                <w:szCs w:val="24"/>
              </w:rPr>
            </w:pPr>
          </w:p>
          <w:p w14:paraId="1D4D5249" w14:textId="77777777" w:rsidR="002E7971" w:rsidRPr="00F415BA" w:rsidRDefault="002E7971">
            <w:pPr>
              <w:widowControl/>
              <w:jc w:val="center"/>
              <w:rPr>
                <w:rFonts w:ascii="Comic Sans MS" w:hAnsi="Comic Sans MS" w:cs="Comic Sans MS"/>
                <w:b/>
                <w:bCs/>
                <w:sz w:val="24"/>
                <w:szCs w:val="24"/>
              </w:rPr>
            </w:pPr>
          </w:p>
          <w:p w14:paraId="3A5A7DBB" w14:textId="77777777" w:rsidR="002E7971" w:rsidRPr="00F415BA" w:rsidRDefault="002E7971">
            <w:pPr>
              <w:widowControl/>
              <w:jc w:val="center"/>
              <w:rPr>
                <w:rFonts w:ascii="Comic Sans MS" w:hAnsi="Comic Sans MS" w:cs="Comic Sans MS"/>
                <w:b/>
                <w:bCs/>
                <w:sz w:val="24"/>
                <w:szCs w:val="24"/>
              </w:rPr>
            </w:pPr>
          </w:p>
          <w:p w14:paraId="3C964627" w14:textId="77777777" w:rsidR="002E7971" w:rsidRPr="00F415BA" w:rsidRDefault="002E7971">
            <w:pPr>
              <w:widowControl/>
              <w:jc w:val="center"/>
              <w:rPr>
                <w:rFonts w:ascii="Comic Sans MS" w:hAnsi="Comic Sans MS" w:cs="Comic Sans MS"/>
                <w:b/>
                <w:bCs/>
                <w:sz w:val="24"/>
                <w:szCs w:val="24"/>
              </w:rPr>
            </w:pPr>
          </w:p>
          <w:p w14:paraId="6C0E0A20" w14:textId="77777777" w:rsidR="002E7971" w:rsidRPr="00F415BA" w:rsidRDefault="002E7971">
            <w:pPr>
              <w:widowControl/>
              <w:jc w:val="center"/>
              <w:rPr>
                <w:rFonts w:ascii="Comic Sans MS" w:hAnsi="Comic Sans MS" w:cs="Comic Sans MS"/>
                <w:b/>
                <w:bCs/>
                <w:sz w:val="24"/>
                <w:szCs w:val="24"/>
              </w:rPr>
            </w:pPr>
          </w:p>
          <w:p w14:paraId="71A76429" w14:textId="77777777" w:rsidR="002E7971" w:rsidRPr="00F415BA" w:rsidRDefault="002E7971">
            <w:pPr>
              <w:widowControl/>
              <w:jc w:val="center"/>
              <w:rPr>
                <w:rFonts w:ascii="ADLaM Display" w:hAnsi="ADLaM Display" w:cs="ADLaM Display"/>
                <w:b/>
                <w:bCs/>
                <w:sz w:val="28"/>
                <w:szCs w:val="28"/>
              </w:rPr>
            </w:pPr>
          </w:p>
          <w:p w14:paraId="3DBA6085" w14:textId="77777777" w:rsidR="002E7971" w:rsidRPr="00F415BA" w:rsidRDefault="00A04049">
            <w:pPr>
              <w:widowControl/>
              <w:jc w:val="center"/>
              <w:rPr>
                <w:b/>
                <w:bCs/>
                <w:sz w:val="24"/>
                <w:szCs w:val="24"/>
              </w:rPr>
            </w:pPr>
            <w:r w:rsidRPr="00F415BA">
              <w:rPr>
                <w:rFonts w:ascii="ADLaM Display" w:hAnsi="ADLaM Display" w:cs="ADLaM Display"/>
                <w:b/>
                <w:bCs/>
                <w:sz w:val="28"/>
                <w:szCs w:val="28"/>
              </w:rPr>
              <w:t>2.2</w:t>
            </w:r>
            <w:r w:rsidR="00FD04AE" w:rsidRPr="00F415BA">
              <w:rPr>
                <w:rFonts w:ascii="ADLaM Display" w:hAnsi="ADLaM Display" w:cs="ADLaM Display"/>
                <w:b/>
                <w:bCs/>
                <w:sz w:val="28"/>
                <w:szCs w:val="28"/>
              </w:rPr>
              <w:t xml:space="preserve">.2.2 Sign </w:t>
            </w:r>
            <w:proofErr w:type="gramStart"/>
            <w:r w:rsidR="00FD04AE" w:rsidRPr="00F415BA">
              <w:rPr>
                <w:rFonts w:ascii="ADLaM Display" w:hAnsi="ADLaM Display" w:cs="ADLaM Display"/>
                <w:b/>
                <w:bCs/>
                <w:sz w:val="28"/>
                <w:szCs w:val="28"/>
              </w:rPr>
              <w:t>In</w:t>
            </w:r>
            <w:proofErr w:type="gramEnd"/>
            <w:r w:rsidR="00FD04AE" w:rsidRPr="00F415BA">
              <w:rPr>
                <w:rFonts w:ascii="ADLaM Display" w:hAnsi="ADLaM Display" w:cs="ADLaM Display"/>
                <w:b/>
                <w:bCs/>
                <w:sz w:val="28"/>
                <w:szCs w:val="28"/>
              </w:rPr>
              <w:t xml:space="preserve"> Activity</w:t>
            </w:r>
          </w:p>
        </w:tc>
        <w:tc>
          <w:tcPr>
            <w:tcW w:w="6325" w:type="dxa"/>
          </w:tcPr>
          <w:p w14:paraId="3215B040" w14:textId="2501676E" w:rsidR="002E7971" w:rsidRPr="00F415BA" w:rsidRDefault="000463A2" w:rsidP="00F415BA">
            <w:pPr>
              <w:ind w:firstLineChars="750" w:firstLine="1807"/>
              <w:jc w:val="center"/>
              <w:rPr>
                <w:rFonts w:ascii="ADLaM Display" w:hAnsi="ADLaM Display" w:cs="ADLaM Display"/>
                <w:b/>
                <w:bCs/>
                <w:sz w:val="24"/>
                <w:szCs w:val="24"/>
              </w:rPr>
            </w:pPr>
            <w:r>
              <w:rPr>
                <w:rFonts w:ascii="ADLaM Display" w:hAnsi="ADLaM Display" w:cs="ADLaM Display"/>
                <w:b/>
                <w:bCs/>
                <w:noProof/>
                <w:sz w:val="24"/>
                <w:szCs w:val="24"/>
              </w:rPr>
              <w:drawing>
                <wp:anchor distT="0" distB="0" distL="114300" distR="114300" simplePos="0" relativeHeight="251659776" behindDoc="1" locked="0" layoutInCell="1" allowOverlap="1" wp14:anchorId="41E9ADEB" wp14:editId="664D3F95">
                  <wp:simplePos x="0" y="0"/>
                  <wp:positionH relativeFrom="column">
                    <wp:posOffset>1147717</wp:posOffset>
                  </wp:positionH>
                  <wp:positionV relativeFrom="paragraph">
                    <wp:posOffset>-91</wp:posOffset>
                  </wp:positionV>
                  <wp:extent cx="3327400" cy="4008120"/>
                  <wp:effectExtent l="0" t="0" r="6350" b="0"/>
                  <wp:wrapTight wrapText="bothSides">
                    <wp:wrapPolygon edited="0">
                      <wp:start x="0" y="0"/>
                      <wp:lineTo x="0" y="21456"/>
                      <wp:lineTo x="21518" y="21456"/>
                      <wp:lineTo x="21518" y="0"/>
                      <wp:lineTo x="0" y="0"/>
                    </wp:wrapPolygon>
                  </wp:wrapTight>
                  <wp:docPr id="1855138293" name="Picture 1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38293" name="Picture 11" descr="A diagram of a syste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27400" cy="4008120"/>
                          </a:xfrm>
                          <a:prstGeom prst="rect">
                            <a:avLst/>
                          </a:prstGeom>
                        </pic:spPr>
                      </pic:pic>
                    </a:graphicData>
                  </a:graphic>
                </wp:anchor>
              </w:drawing>
            </w:r>
          </w:p>
          <w:p w14:paraId="05174A3D" w14:textId="77777777" w:rsidR="002E7971" w:rsidRPr="00F415BA" w:rsidRDefault="00FD04AE" w:rsidP="00F415BA">
            <w:pPr>
              <w:ind w:firstLineChars="550" w:firstLine="2209"/>
              <w:rPr>
                <w:rFonts w:ascii="Segoe Print" w:hAnsi="Segoe Print" w:cs="Segoe Print"/>
                <w:b/>
                <w:bCs/>
                <w:sz w:val="40"/>
                <w:szCs w:val="40"/>
              </w:rPr>
            </w:pPr>
            <w:r w:rsidRPr="00F415BA">
              <w:rPr>
                <w:rFonts w:ascii="Segoe Print" w:hAnsi="Segoe Print" w:cs="Segoe Print"/>
                <w:b/>
                <w:bCs/>
                <w:sz w:val="40"/>
                <w:szCs w:val="40"/>
              </w:rPr>
              <w:t>Figure 3</w:t>
            </w:r>
          </w:p>
          <w:p w14:paraId="6987C878" w14:textId="77777777" w:rsidR="002E7971" w:rsidRPr="00F415BA" w:rsidRDefault="002E7971">
            <w:pPr>
              <w:widowControl/>
              <w:jc w:val="left"/>
              <w:rPr>
                <w:b/>
                <w:bCs/>
                <w:sz w:val="24"/>
                <w:szCs w:val="24"/>
              </w:rPr>
            </w:pPr>
          </w:p>
        </w:tc>
      </w:tr>
      <w:tr w:rsidR="002E7971" w:rsidRPr="00F415BA" w14:paraId="18BAEF09" w14:textId="77777777" w:rsidTr="00391465">
        <w:tc>
          <w:tcPr>
            <w:tcW w:w="3216" w:type="dxa"/>
          </w:tcPr>
          <w:p w14:paraId="5F858B34" w14:textId="77777777" w:rsidR="002E7971" w:rsidRPr="00F415BA" w:rsidRDefault="002E7971">
            <w:pPr>
              <w:widowControl/>
              <w:jc w:val="left"/>
              <w:rPr>
                <w:rFonts w:ascii="ADLaM Display" w:hAnsi="ADLaM Display" w:cs="ADLaM Display"/>
                <w:b/>
                <w:bCs/>
                <w:sz w:val="24"/>
                <w:szCs w:val="24"/>
              </w:rPr>
            </w:pPr>
          </w:p>
          <w:p w14:paraId="213A3BEF" w14:textId="77777777" w:rsidR="002E7971" w:rsidRPr="00F415BA" w:rsidRDefault="002E7971">
            <w:pPr>
              <w:widowControl/>
              <w:jc w:val="left"/>
              <w:rPr>
                <w:rFonts w:ascii="ADLaM Display" w:hAnsi="ADLaM Display" w:cs="ADLaM Display"/>
                <w:b/>
                <w:bCs/>
                <w:sz w:val="24"/>
                <w:szCs w:val="24"/>
              </w:rPr>
            </w:pPr>
          </w:p>
          <w:p w14:paraId="521A04D5" w14:textId="77777777" w:rsidR="002E7971" w:rsidRPr="00F415BA" w:rsidRDefault="002E7971">
            <w:pPr>
              <w:widowControl/>
              <w:jc w:val="left"/>
              <w:rPr>
                <w:rFonts w:ascii="ADLaM Display" w:hAnsi="ADLaM Display" w:cs="ADLaM Display"/>
                <w:b/>
                <w:bCs/>
                <w:sz w:val="24"/>
                <w:szCs w:val="24"/>
              </w:rPr>
            </w:pPr>
          </w:p>
          <w:p w14:paraId="4B384462" w14:textId="77777777" w:rsidR="002E7971" w:rsidRPr="00F415BA" w:rsidRDefault="002E7971">
            <w:pPr>
              <w:widowControl/>
              <w:jc w:val="left"/>
              <w:rPr>
                <w:rFonts w:ascii="ADLaM Display" w:hAnsi="ADLaM Display" w:cs="ADLaM Display"/>
                <w:b/>
                <w:bCs/>
                <w:sz w:val="24"/>
                <w:szCs w:val="24"/>
              </w:rPr>
            </w:pPr>
          </w:p>
          <w:p w14:paraId="48A437BF" w14:textId="77777777" w:rsidR="002E7971" w:rsidRPr="00F415BA" w:rsidRDefault="00A04049">
            <w:pPr>
              <w:widowControl/>
              <w:jc w:val="center"/>
              <w:rPr>
                <w:b/>
                <w:bCs/>
                <w:sz w:val="24"/>
                <w:szCs w:val="24"/>
              </w:rPr>
            </w:pPr>
            <w:r w:rsidRPr="00F415BA">
              <w:rPr>
                <w:rFonts w:ascii="ADLaM Display" w:hAnsi="ADLaM Display" w:cs="ADLaM Display"/>
                <w:b/>
                <w:bCs/>
                <w:sz w:val="24"/>
                <w:szCs w:val="24"/>
              </w:rPr>
              <w:t>2.2.2.3</w:t>
            </w:r>
            <w:r w:rsidR="00FD04AE" w:rsidRPr="00F415BA">
              <w:rPr>
                <w:rFonts w:ascii="ADLaM Display" w:hAnsi="ADLaM Display" w:cs="ADLaM Display"/>
                <w:b/>
                <w:bCs/>
                <w:sz w:val="24"/>
                <w:szCs w:val="24"/>
              </w:rPr>
              <w:t xml:space="preserve"> Select media type activity.</w:t>
            </w:r>
          </w:p>
        </w:tc>
        <w:tc>
          <w:tcPr>
            <w:tcW w:w="6325" w:type="dxa"/>
          </w:tcPr>
          <w:p w14:paraId="0737C086" w14:textId="1F482DD4" w:rsidR="002E7971" w:rsidRPr="00D12EE1" w:rsidRDefault="000463A2" w:rsidP="00D12EE1">
            <w:pPr>
              <w:rPr>
                <w:b/>
                <w:bCs/>
                <w:sz w:val="24"/>
                <w:szCs w:val="24"/>
              </w:rPr>
            </w:pPr>
            <w:r>
              <w:rPr>
                <w:b/>
                <w:bCs/>
                <w:noProof/>
                <w:sz w:val="24"/>
                <w:szCs w:val="24"/>
              </w:rPr>
              <w:drawing>
                <wp:anchor distT="0" distB="0" distL="114300" distR="114300" simplePos="0" relativeHeight="251660800" behindDoc="1" locked="0" layoutInCell="1" allowOverlap="1" wp14:anchorId="74B7BC88" wp14:editId="0B1E6847">
                  <wp:simplePos x="0" y="0"/>
                  <wp:positionH relativeFrom="column">
                    <wp:posOffset>287746</wp:posOffset>
                  </wp:positionH>
                  <wp:positionV relativeFrom="paragraph">
                    <wp:posOffset>-91</wp:posOffset>
                  </wp:positionV>
                  <wp:extent cx="3559084" cy="5013898"/>
                  <wp:effectExtent l="0" t="0" r="3810" b="0"/>
                  <wp:wrapTight wrapText="bothSides">
                    <wp:wrapPolygon edited="0">
                      <wp:start x="0" y="0"/>
                      <wp:lineTo x="0" y="21504"/>
                      <wp:lineTo x="21507" y="21504"/>
                      <wp:lineTo x="21507" y="0"/>
                      <wp:lineTo x="0" y="0"/>
                    </wp:wrapPolygon>
                  </wp:wrapTight>
                  <wp:docPr id="1313961317" name="Picture 12" descr="A diagram of a type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61317" name="Picture 12" descr="A diagram of a type of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59084" cy="5013898"/>
                          </a:xfrm>
                          <a:prstGeom prst="rect">
                            <a:avLst/>
                          </a:prstGeom>
                        </pic:spPr>
                      </pic:pic>
                    </a:graphicData>
                  </a:graphic>
                  <wp14:sizeRelH relativeFrom="margin">
                    <wp14:pctWidth>0</wp14:pctWidth>
                  </wp14:sizeRelH>
                </wp:anchor>
              </w:drawing>
            </w:r>
          </w:p>
          <w:p w14:paraId="00E187DC" w14:textId="77777777" w:rsidR="002E7971" w:rsidRPr="00F415BA" w:rsidRDefault="002E7971">
            <w:pPr>
              <w:rPr>
                <w:rFonts w:ascii="Segoe Print" w:hAnsi="Segoe Print" w:cs="Segoe Print"/>
                <w:b/>
                <w:bCs/>
                <w:sz w:val="40"/>
                <w:szCs w:val="40"/>
              </w:rPr>
            </w:pPr>
          </w:p>
          <w:p w14:paraId="6725B8B8" w14:textId="77777777" w:rsidR="002E7971" w:rsidRPr="00F415BA" w:rsidRDefault="002E7971">
            <w:pPr>
              <w:rPr>
                <w:rFonts w:ascii="Segoe Print" w:hAnsi="Segoe Print" w:cs="Segoe Print"/>
                <w:b/>
                <w:bCs/>
                <w:sz w:val="40"/>
                <w:szCs w:val="40"/>
              </w:rPr>
            </w:pPr>
          </w:p>
          <w:p w14:paraId="2D2C54B8" w14:textId="77777777" w:rsidR="002E7971" w:rsidRPr="00F415BA" w:rsidRDefault="00FD04AE" w:rsidP="00F415BA">
            <w:pPr>
              <w:ind w:firstLineChars="500" w:firstLine="2008"/>
              <w:rPr>
                <w:b/>
                <w:bCs/>
                <w:sz w:val="24"/>
                <w:szCs w:val="24"/>
              </w:rPr>
            </w:pPr>
            <w:r w:rsidRPr="00F415BA">
              <w:rPr>
                <w:rFonts w:ascii="Segoe Print" w:hAnsi="Segoe Print" w:cs="Segoe Print"/>
                <w:b/>
                <w:bCs/>
                <w:sz w:val="40"/>
                <w:szCs w:val="40"/>
              </w:rPr>
              <w:t>Figure 4</w:t>
            </w:r>
          </w:p>
        </w:tc>
      </w:tr>
      <w:tr w:rsidR="002E7971" w:rsidRPr="00F415BA" w14:paraId="4A3E7680" w14:textId="77777777" w:rsidTr="00391465">
        <w:tc>
          <w:tcPr>
            <w:tcW w:w="3216" w:type="dxa"/>
          </w:tcPr>
          <w:p w14:paraId="5670FE17" w14:textId="77777777" w:rsidR="002E7971" w:rsidRPr="00F415BA" w:rsidRDefault="002E7971">
            <w:pPr>
              <w:pStyle w:val="ListParagraph"/>
              <w:ind w:left="0"/>
              <w:jc w:val="center"/>
              <w:rPr>
                <w:rFonts w:ascii="ADLaM Display" w:hAnsi="ADLaM Display" w:cs="ADLaM Display"/>
                <w:b/>
                <w:bCs/>
                <w:sz w:val="28"/>
                <w:szCs w:val="28"/>
              </w:rPr>
            </w:pPr>
          </w:p>
          <w:p w14:paraId="47D09FAE" w14:textId="77777777" w:rsidR="002E7971" w:rsidRPr="00F415BA" w:rsidRDefault="002E7971">
            <w:pPr>
              <w:pStyle w:val="ListParagraph"/>
              <w:ind w:left="0"/>
              <w:jc w:val="center"/>
              <w:rPr>
                <w:rFonts w:ascii="ADLaM Display" w:hAnsi="ADLaM Display" w:cs="ADLaM Display"/>
                <w:b/>
                <w:bCs/>
                <w:sz w:val="28"/>
                <w:szCs w:val="28"/>
              </w:rPr>
            </w:pPr>
          </w:p>
          <w:p w14:paraId="298AC28F" w14:textId="77777777" w:rsidR="002E7971" w:rsidRPr="00F415BA" w:rsidRDefault="002E7971">
            <w:pPr>
              <w:pStyle w:val="ListParagraph"/>
              <w:ind w:left="0"/>
              <w:jc w:val="center"/>
              <w:rPr>
                <w:rFonts w:ascii="ADLaM Display" w:hAnsi="ADLaM Display" w:cs="ADLaM Display"/>
                <w:b/>
                <w:bCs/>
                <w:sz w:val="28"/>
                <w:szCs w:val="28"/>
              </w:rPr>
            </w:pPr>
          </w:p>
          <w:p w14:paraId="4B56B473" w14:textId="77777777" w:rsidR="002E7971" w:rsidRPr="00F415BA" w:rsidRDefault="002E7971">
            <w:pPr>
              <w:pStyle w:val="ListParagraph"/>
              <w:ind w:left="0"/>
              <w:jc w:val="center"/>
              <w:rPr>
                <w:rFonts w:ascii="ADLaM Display" w:hAnsi="ADLaM Display" w:cs="ADLaM Display"/>
                <w:b/>
                <w:bCs/>
                <w:sz w:val="28"/>
                <w:szCs w:val="28"/>
              </w:rPr>
            </w:pPr>
          </w:p>
          <w:p w14:paraId="58558B13" w14:textId="77777777" w:rsidR="002E7971" w:rsidRPr="00F415BA" w:rsidRDefault="002E7971">
            <w:pPr>
              <w:pStyle w:val="ListParagraph"/>
              <w:ind w:left="0"/>
              <w:jc w:val="center"/>
              <w:rPr>
                <w:rFonts w:ascii="ADLaM Display" w:hAnsi="ADLaM Display" w:cs="ADLaM Display"/>
                <w:b/>
                <w:bCs/>
                <w:sz w:val="28"/>
                <w:szCs w:val="28"/>
              </w:rPr>
            </w:pPr>
          </w:p>
          <w:p w14:paraId="64C535EF" w14:textId="77777777" w:rsidR="002E7971" w:rsidRPr="00F415BA" w:rsidRDefault="00A04049">
            <w:pPr>
              <w:pStyle w:val="ListParagraph"/>
              <w:ind w:left="0"/>
              <w:jc w:val="center"/>
              <w:rPr>
                <w:rFonts w:ascii="ADLaM Display" w:hAnsi="ADLaM Display" w:cs="ADLaM Display"/>
                <w:b/>
                <w:bCs/>
                <w:sz w:val="28"/>
                <w:szCs w:val="28"/>
              </w:rPr>
            </w:pPr>
            <w:r w:rsidRPr="00F415BA">
              <w:rPr>
                <w:rFonts w:ascii="ADLaM Display" w:hAnsi="ADLaM Display" w:cs="ADLaM Display"/>
                <w:b/>
                <w:bCs/>
                <w:sz w:val="28"/>
                <w:szCs w:val="28"/>
              </w:rPr>
              <w:t>2.2.2.4</w:t>
            </w:r>
            <w:r w:rsidR="00FD04AE" w:rsidRPr="00F415BA">
              <w:rPr>
                <w:rFonts w:ascii="ADLaM Display" w:hAnsi="ADLaM Display" w:cs="ADLaM Display"/>
                <w:b/>
                <w:bCs/>
                <w:sz w:val="28"/>
                <w:szCs w:val="28"/>
              </w:rPr>
              <w:t xml:space="preserve"> Upload media activity</w:t>
            </w:r>
          </w:p>
          <w:p w14:paraId="7CB31073" w14:textId="77777777" w:rsidR="002E7971" w:rsidRPr="00F415BA" w:rsidRDefault="002E7971">
            <w:pPr>
              <w:widowControl/>
              <w:jc w:val="left"/>
              <w:rPr>
                <w:b/>
                <w:bCs/>
                <w:sz w:val="24"/>
                <w:szCs w:val="24"/>
              </w:rPr>
            </w:pPr>
          </w:p>
        </w:tc>
        <w:tc>
          <w:tcPr>
            <w:tcW w:w="6325" w:type="dxa"/>
          </w:tcPr>
          <w:p w14:paraId="7C8B0AED" w14:textId="616E5B96" w:rsidR="002E7971" w:rsidRPr="00F415BA" w:rsidRDefault="00D12EE1" w:rsidP="00F415BA">
            <w:pPr>
              <w:ind w:firstLineChars="750" w:firstLine="1506"/>
              <w:jc w:val="center"/>
              <w:rPr>
                <w:rFonts w:ascii="Times New Roman" w:eastAsia="Times New Roman" w:hAnsi="Times New Roman"/>
                <w:b/>
                <w:bCs/>
              </w:rPr>
            </w:pPr>
            <w:r>
              <w:rPr>
                <w:rFonts w:ascii="Times New Roman" w:eastAsia="Times New Roman" w:hAnsi="Times New Roman"/>
                <w:b/>
                <w:bCs/>
                <w:noProof/>
              </w:rPr>
              <w:drawing>
                <wp:anchor distT="0" distB="0" distL="114300" distR="114300" simplePos="0" relativeHeight="251661824" behindDoc="1" locked="0" layoutInCell="1" allowOverlap="1" wp14:anchorId="61BC7071" wp14:editId="289322A4">
                  <wp:simplePos x="0" y="0"/>
                  <wp:positionH relativeFrom="column">
                    <wp:posOffset>959196</wp:posOffset>
                  </wp:positionH>
                  <wp:positionV relativeFrom="paragraph">
                    <wp:posOffset>-3060</wp:posOffset>
                  </wp:positionV>
                  <wp:extent cx="3327400" cy="4388485"/>
                  <wp:effectExtent l="0" t="0" r="6350" b="0"/>
                  <wp:wrapTight wrapText="bothSides">
                    <wp:wrapPolygon edited="0">
                      <wp:start x="0" y="0"/>
                      <wp:lineTo x="0" y="21472"/>
                      <wp:lineTo x="21518" y="21472"/>
                      <wp:lineTo x="21518" y="0"/>
                      <wp:lineTo x="0" y="0"/>
                    </wp:wrapPolygon>
                  </wp:wrapTight>
                  <wp:docPr id="29379486" name="Picture 1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9486" name="Picture 13" descr="A diagram of a syste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27400" cy="4388485"/>
                          </a:xfrm>
                          <a:prstGeom prst="rect">
                            <a:avLst/>
                          </a:prstGeom>
                        </pic:spPr>
                      </pic:pic>
                    </a:graphicData>
                  </a:graphic>
                </wp:anchor>
              </w:drawing>
            </w:r>
          </w:p>
          <w:p w14:paraId="7D2F2FBD" w14:textId="77777777" w:rsidR="002E7971" w:rsidRPr="00F415BA" w:rsidRDefault="00FD04AE" w:rsidP="00F415BA">
            <w:pPr>
              <w:ind w:firstLineChars="750" w:firstLine="3012"/>
              <w:rPr>
                <w:rFonts w:ascii="Segoe Print" w:hAnsi="Segoe Print" w:cs="Segoe Print"/>
                <w:b/>
                <w:bCs/>
                <w:sz w:val="40"/>
                <w:szCs w:val="40"/>
              </w:rPr>
            </w:pPr>
            <w:r w:rsidRPr="00F415BA">
              <w:rPr>
                <w:rFonts w:ascii="Segoe Print" w:hAnsi="Segoe Print" w:cs="Segoe Print"/>
                <w:b/>
                <w:bCs/>
                <w:sz w:val="40"/>
                <w:szCs w:val="40"/>
              </w:rPr>
              <w:t>Figure 5</w:t>
            </w:r>
          </w:p>
          <w:p w14:paraId="1647596D" w14:textId="77777777" w:rsidR="002E7971" w:rsidRPr="00F415BA" w:rsidRDefault="002E7971">
            <w:pPr>
              <w:widowControl/>
              <w:jc w:val="left"/>
              <w:rPr>
                <w:b/>
                <w:bCs/>
                <w:sz w:val="24"/>
                <w:szCs w:val="24"/>
              </w:rPr>
            </w:pPr>
          </w:p>
        </w:tc>
      </w:tr>
      <w:tr w:rsidR="002E7971" w:rsidRPr="00F415BA" w14:paraId="468B9877" w14:textId="77777777" w:rsidTr="00391465">
        <w:tc>
          <w:tcPr>
            <w:tcW w:w="3216" w:type="dxa"/>
          </w:tcPr>
          <w:p w14:paraId="5954E66A" w14:textId="77777777" w:rsidR="002E7971" w:rsidRPr="00F415BA" w:rsidRDefault="002E7971">
            <w:pPr>
              <w:pStyle w:val="ListParagraph"/>
              <w:ind w:left="0"/>
              <w:jc w:val="center"/>
              <w:rPr>
                <w:rFonts w:ascii="ADLaM Display" w:hAnsi="ADLaM Display" w:cs="ADLaM Display"/>
                <w:b/>
                <w:bCs/>
                <w:sz w:val="28"/>
                <w:szCs w:val="28"/>
              </w:rPr>
            </w:pPr>
          </w:p>
          <w:p w14:paraId="29184926" w14:textId="77777777" w:rsidR="002E7971" w:rsidRPr="00F415BA" w:rsidRDefault="002E7971">
            <w:pPr>
              <w:pStyle w:val="ListParagraph"/>
              <w:ind w:left="0"/>
              <w:jc w:val="center"/>
              <w:rPr>
                <w:rFonts w:ascii="ADLaM Display" w:hAnsi="ADLaM Display" w:cs="ADLaM Display"/>
                <w:b/>
                <w:bCs/>
                <w:sz w:val="28"/>
                <w:szCs w:val="28"/>
              </w:rPr>
            </w:pPr>
          </w:p>
          <w:p w14:paraId="23BB0C13" w14:textId="77777777" w:rsidR="002E7971" w:rsidRPr="00F415BA" w:rsidRDefault="002E7971">
            <w:pPr>
              <w:pStyle w:val="ListParagraph"/>
              <w:ind w:left="0"/>
              <w:jc w:val="center"/>
              <w:rPr>
                <w:rFonts w:ascii="ADLaM Display" w:hAnsi="ADLaM Display" w:cs="ADLaM Display"/>
                <w:b/>
                <w:bCs/>
                <w:sz w:val="28"/>
                <w:szCs w:val="28"/>
              </w:rPr>
            </w:pPr>
          </w:p>
          <w:p w14:paraId="59CB0380" w14:textId="77777777" w:rsidR="002E7971" w:rsidRPr="00F415BA" w:rsidRDefault="00A04049">
            <w:pPr>
              <w:pStyle w:val="ListParagraph"/>
              <w:ind w:left="0"/>
              <w:jc w:val="center"/>
              <w:rPr>
                <w:rFonts w:ascii="ADLaM Display" w:hAnsi="ADLaM Display" w:cs="ADLaM Display"/>
                <w:b/>
                <w:bCs/>
                <w:sz w:val="28"/>
                <w:szCs w:val="28"/>
              </w:rPr>
            </w:pPr>
            <w:r w:rsidRPr="00F415BA">
              <w:rPr>
                <w:rFonts w:ascii="ADLaM Display" w:hAnsi="ADLaM Display" w:cs="ADLaM Display"/>
                <w:b/>
                <w:bCs/>
                <w:sz w:val="28"/>
                <w:szCs w:val="28"/>
              </w:rPr>
              <w:t>2.2.2.5</w:t>
            </w:r>
            <w:r w:rsidR="00FD04AE" w:rsidRPr="00F415BA">
              <w:rPr>
                <w:rFonts w:ascii="ADLaM Display" w:hAnsi="ADLaM Display" w:cs="ADLaM Display"/>
                <w:b/>
                <w:bCs/>
                <w:sz w:val="28"/>
                <w:szCs w:val="28"/>
              </w:rPr>
              <w:t xml:space="preserve"> Detect Ai-generated Media activity.</w:t>
            </w:r>
          </w:p>
          <w:p w14:paraId="5C523418" w14:textId="77777777" w:rsidR="002E7971" w:rsidRPr="00F415BA" w:rsidRDefault="002E7971">
            <w:pPr>
              <w:widowControl/>
              <w:jc w:val="left"/>
              <w:rPr>
                <w:b/>
                <w:bCs/>
                <w:sz w:val="24"/>
                <w:szCs w:val="24"/>
              </w:rPr>
            </w:pPr>
          </w:p>
        </w:tc>
        <w:tc>
          <w:tcPr>
            <w:tcW w:w="6325" w:type="dxa"/>
          </w:tcPr>
          <w:p w14:paraId="58A55A74" w14:textId="110FD8FB" w:rsidR="002E7971" w:rsidRPr="00F415BA" w:rsidRDefault="00391465" w:rsidP="00F415BA">
            <w:pPr>
              <w:ind w:firstLineChars="750" w:firstLine="1506"/>
              <w:jc w:val="center"/>
              <w:rPr>
                <w:rFonts w:ascii="Segoe Print" w:hAnsi="Segoe Print" w:cs="Segoe Print"/>
                <w:b/>
                <w:bCs/>
                <w:sz w:val="40"/>
                <w:szCs w:val="40"/>
              </w:rPr>
            </w:pPr>
            <w:r>
              <w:rPr>
                <w:rFonts w:ascii="Times New Roman" w:eastAsia="Times New Roman" w:hAnsi="Times New Roman"/>
                <w:b/>
                <w:bCs/>
                <w:noProof/>
              </w:rPr>
              <w:drawing>
                <wp:anchor distT="0" distB="0" distL="114300" distR="114300" simplePos="0" relativeHeight="251662848" behindDoc="1" locked="0" layoutInCell="1" allowOverlap="1" wp14:anchorId="2803C42A" wp14:editId="2FA4C5EB">
                  <wp:simplePos x="0" y="0"/>
                  <wp:positionH relativeFrom="column">
                    <wp:posOffset>432493</wp:posOffset>
                  </wp:positionH>
                  <wp:positionV relativeFrom="paragraph">
                    <wp:posOffset>13855</wp:posOffset>
                  </wp:positionV>
                  <wp:extent cx="3343275" cy="7115175"/>
                  <wp:effectExtent l="0" t="0" r="9525" b="9525"/>
                  <wp:wrapTight wrapText="bothSides">
                    <wp:wrapPolygon edited="0">
                      <wp:start x="0" y="0"/>
                      <wp:lineTo x="0" y="21571"/>
                      <wp:lineTo x="21538" y="21571"/>
                      <wp:lineTo x="21538" y="0"/>
                      <wp:lineTo x="0" y="0"/>
                    </wp:wrapPolygon>
                  </wp:wrapTight>
                  <wp:docPr id="568731890" name="Picture 14"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31890" name="Picture 14" descr="A diagram of a computer proces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43275" cy="7115175"/>
                          </a:xfrm>
                          <a:prstGeom prst="rect">
                            <a:avLst/>
                          </a:prstGeom>
                        </pic:spPr>
                      </pic:pic>
                    </a:graphicData>
                  </a:graphic>
                </wp:anchor>
              </w:drawing>
            </w:r>
            <w:r w:rsidR="00FD04AE" w:rsidRPr="00F415BA">
              <w:rPr>
                <w:rFonts w:ascii="Times New Roman" w:eastAsia="Times New Roman" w:hAnsi="Times New Roman"/>
                <w:b/>
                <w:bCs/>
              </w:rPr>
              <w:br/>
            </w:r>
            <w:r w:rsidR="00FD04AE" w:rsidRPr="00F415BA">
              <w:rPr>
                <w:rFonts w:ascii="Segoe Print" w:hAnsi="Segoe Print" w:cs="Segoe Print"/>
                <w:b/>
                <w:bCs/>
                <w:sz w:val="40"/>
                <w:szCs w:val="40"/>
              </w:rPr>
              <w:t>Figure 6</w:t>
            </w:r>
          </w:p>
          <w:p w14:paraId="5A8BF6E5" w14:textId="77777777" w:rsidR="002E7971" w:rsidRPr="00F415BA" w:rsidRDefault="002E7971">
            <w:pPr>
              <w:widowControl/>
              <w:jc w:val="left"/>
              <w:rPr>
                <w:b/>
                <w:bCs/>
                <w:sz w:val="24"/>
                <w:szCs w:val="24"/>
              </w:rPr>
            </w:pPr>
          </w:p>
        </w:tc>
      </w:tr>
      <w:tr w:rsidR="002E7971" w:rsidRPr="00F415BA" w14:paraId="0659EB38" w14:textId="77777777" w:rsidTr="00391465">
        <w:tc>
          <w:tcPr>
            <w:tcW w:w="3216" w:type="dxa"/>
          </w:tcPr>
          <w:p w14:paraId="7464EEEF" w14:textId="77777777" w:rsidR="002E7971" w:rsidRPr="00F415BA" w:rsidRDefault="002E7971">
            <w:pPr>
              <w:pStyle w:val="ListParagraph"/>
              <w:ind w:left="0"/>
              <w:jc w:val="center"/>
              <w:rPr>
                <w:rFonts w:ascii="ADLaM Display" w:hAnsi="ADLaM Display" w:cs="ADLaM Display"/>
                <w:b/>
                <w:bCs/>
                <w:sz w:val="28"/>
                <w:szCs w:val="28"/>
              </w:rPr>
            </w:pPr>
          </w:p>
          <w:p w14:paraId="5F2F41A1" w14:textId="77777777" w:rsidR="002E7971" w:rsidRPr="00F415BA" w:rsidRDefault="002E7971">
            <w:pPr>
              <w:pStyle w:val="ListParagraph"/>
              <w:ind w:left="0"/>
              <w:jc w:val="center"/>
              <w:rPr>
                <w:rFonts w:ascii="ADLaM Display" w:hAnsi="ADLaM Display" w:cs="ADLaM Display"/>
                <w:b/>
                <w:bCs/>
                <w:sz w:val="28"/>
                <w:szCs w:val="28"/>
              </w:rPr>
            </w:pPr>
          </w:p>
          <w:p w14:paraId="32F5B29A" w14:textId="77777777" w:rsidR="002E7971" w:rsidRPr="00F415BA" w:rsidRDefault="002E7971">
            <w:pPr>
              <w:pStyle w:val="ListParagraph"/>
              <w:ind w:left="0"/>
              <w:jc w:val="center"/>
              <w:rPr>
                <w:rFonts w:ascii="ADLaM Display" w:hAnsi="ADLaM Display" w:cs="ADLaM Display"/>
                <w:b/>
                <w:bCs/>
                <w:sz w:val="28"/>
                <w:szCs w:val="28"/>
              </w:rPr>
            </w:pPr>
          </w:p>
          <w:p w14:paraId="16D1941E" w14:textId="77777777" w:rsidR="002E7971" w:rsidRPr="00F415BA" w:rsidRDefault="00A04049">
            <w:pPr>
              <w:pStyle w:val="ListParagraph"/>
              <w:ind w:left="0"/>
              <w:jc w:val="center"/>
              <w:rPr>
                <w:rFonts w:ascii="ADLaM Display" w:hAnsi="ADLaM Display" w:cs="ADLaM Display"/>
                <w:b/>
                <w:bCs/>
                <w:sz w:val="28"/>
                <w:szCs w:val="28"/>
              </w:rPr>
            </w:pPr>
            <w:r w:rsidRPr="00F415BA">
              <w:rPr>
                <w:rFonts w:ascii="ADLaM Display" w:hAnsi="ADLaM Display" w:cs="ADLaM Display"/>
                <w:b/>
                <w:bCs/>
                <w:sz w:val="28"/>
                <w:szCs w:val="28"/>
              </w:rPr>
              <w:t>2.2.2.6</w:t>
            </w:r>
            <w:r w:rsidR="00FD04AE" w:rsidRPr="00F415BA">
              <w:rPr>
                <w:rFonts w:ascii="ADLaM Display" w:hAnsi="ADLaM Display" w:cs="ADLaM Display"/>
                <w:b/>
                <w:bCs/>
                <w:sz w:val="28"/>
                <w:szCs w:val="28"/>
              </w:rPr>
              <w:t xml:space="preserve"> Feedback activity</w:t>
            </w:r>
          </w:p>
          <w:p w14:paraId="012BF208" w14:textId="77777777" w:rsidR="002E7971" w:rsidRPr="00F415BA" w:rsidRDefault="002E7971">
            <w:pPr>
              <w:widowControl/>
              <w:jc w:val="left"/>
              <w:rPr>
                <w:b/>
                <w:bCs/>
                <w:sz w:val="24"/>
                <w:szCs w:val="24"/>
              </w:rPr>
            </w:pPr>
          </w:p>
        </w:tc>
        <w:tc>
          <w:tcPr>
            <w:tcW w:w="6325" w:type="dxa"/>
          </w:tcPr>
          <w:p w14:paraId="0DF0DA0D" w14:textId="71F48FE5" w:rsidR="002E7971" w:rsidRPr="00F415BA" w:rsidRDefault="00CB7059" w:rsidP="00F415BA">
            <w:pPr>
              <w:ind w:firstLineChars="750" w:firstLine="1506"/>
              <w:jc w:val="center"/>
              <w:rPr>
                <w:rFonts w:ascii="Segoe Print" w:hAnsi="Segoe Print" w:cs="Segoe Print"/>
                <w:b/>
                <w:bCs/>
                <w:sz w:val="40"/>
                <w:szCs w:val="40"/>
              </w:rPr>
            </w:pPr>
            <w:r>
              <w:rPr>
                <w:b/>
                <w:bCs/>
                <w:noProof/>
              </w:rPr>
              <w:drawing>
                <wp:anchor distT="0" distB="0" distL="114300" distR="114300" simplePos="0" relativeHeight="251657728" behindDoc="1" locked="0" layoutInCell="1" allowOverlap="1" wp14:anchorId="4E414598" wp14:editId="50BC63CB">
                  <wp:simplePos x="0" y="0"/>
                  <wp:positionH relativeFrom="column">
                    <wp:posOffset>735041</wp:posOffset>
                  </wp:positionH>
                  <wp:positionV relativeFrom="paragraph">
                    <wp:posOffset>-34636</wp:posOffset>
                  </wp:positionV>
                  <wp:extent cx="2667000" cy="6010275"/>
                  <wp:effectExtent l="0" t="0" r="0" b="9525"/>
                  <wp:wrapTight wrapText="bothSides">
                    <wp:wrapPolygon edited="0">
                      <wp:start x="0" y="0"/>
                      <wp:lineTo x="0" y="21566"/>
                      <wp:lineTo x="21446" y="21566"/>
                      <wp:lineTo x="21446" y="0"/>
                      <wp:lineTo x="0" y="0"/>
                    </wp:wrapPolygon>
                  </wp:wrapTight>
                  <wp:docPr id="1224931399" name="Picture 15"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31399" name="Picture 15" descr="A diagram of a proble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67000" cy="6010275"/>
                          </a:xfrm>
                          <a:prstGeom prst="rect">
                            <a:avLst/>
                          </a:prstGeom>
                        </pic:spPr>
                      </pic:pic>
                    </a:graphicData>
                  </a:graphic>
                </wp:anchor>
              </w:drawing>
            </w:r>
            <w:r w:rsidR="00FD04AE" w:rsidRPr="00F415BA">
              <w:rPr>
                <w:b/>
                <w:bCs/>
              </w:rPr>
              <w:br/>
            </w:r>
            <w:r w:rsidR="00FD04AE" w:rsidRPr="00F415BA">
              <w:rPr>
                <w:rFonts w:ascii="Segoe Print" w:hAnsi="Segoe Print" w:cs="Segoe Print"/>
                <w:b/>
                <w:bCs/>
                <w:sz w:val="40"/>
                <w:szCs w:val="40"/>
              </w:rPr>
              <w:t>Figure 7</w:t>
            </w:r>
          </w:p>
          <w:p w14:paraId="6BE9E097" w14:textId="77777777" w:rsidR="002E7971" w:rsidRPr="00F415BA" w:rsidRDefault="002E7971">
            <w:pPr>
              <w:widowControl/>
              <w:jc w:val="left"/>
              <w:rPr>
                <w:b/>
                <w:bCs/>
                <w:sz w:val="24"/>
                <w:szCs w:val="24"/>
              </w:rPr>
            </w:pPr>
          </w:p>
        </w:tc>
      </w:tr>
      <w:tr w:rsidR="002E7971" w:rsidRPr="00F415BA" w14:paraId="28EE5FCA" w14:textId="77777777" w:rsidTr="00391465">
        <w:tc>
          <w:tcPr>
            <w:tcW w:w="3216" w:type="dxa"/>
          </w:tcPr>
          <w:p w14:paraId="42A183DB" w14:textId="77777777" w:rsidR="002E7971" w:rsidRPr="00F415BA" w:rsidRDefault="002E7971">
            <w:pPr>
              <w:pStyle w:val="ListParagraph"/>
              <w:ind w:left="0"/>
              <w:jc w:val="center"/>
              <w:rPr>
                <w:rFonts w:ascii="ADLaM Display" w:hAnsi="ADLaM Display" w:cs="ADLaM Display"/>
                <w:b/>
                <w:bCs/>
                <w:sz w:val="28"/>
                <w:szCs w:val="28"/>
              </w:rPr>
            </w:pPr>
          </w:p>
          <w:p w14:paraId="494C5175" w14:textId="77777777" w:rsidR="002E7971" w:rsidRPr="00F415BA" w:rsidRDefault="002E7971">
            <w:pPr>
              <w:pStyle w:val="ListParagraph"/>
              <w:ind w:left="0"/>
              <w:jc w:val="center"/>
              <w:rPr>
                <w:rFonts w:ascii="ADLaM Display" w:hAnsi="ADLaM Display" w:cs="ADLaM Display"/>
                <w:b/>
                <w:bCs/>
                <w:sz w:val="28"/>
                <w:szCs w:val="28"/>
              </w:rPr>
            </w:pPr>
          </w:p>
          <w:p w14:paraId="0FDDDABC" w14:textId="77777777" w:rsidR="002E7971" w:rsidRPr="00F415BA" w:rsidRDefault="002E7971">
            <w:pPr>
              <w:pStyle w:val="ListParagraph"/>
              <w:ind w:left="0"/>
              <w:jc w:val="center"/>
              <w:rPr>
                <w:rFonts w:ascii="ADLaM Display" w:hAnsi="ADLaM Display" w:cs="ADLaM Display"/>
                <w:b/>
                <w:bCs/>
                <w:sz w:val="28"/>
                <w:szCs w:val="28"/>
              </w:rPr>
            </w:pPr>
          </w:p>
          <w:p w14:paraId="4D1D20FC" w14:textId="77777777" w:rsidR="002E7971" w:rsidRPr="00F415BA" w:rsidRDefault="002E7971">
            <w:pPr>
              <w:pStyle w:val="ListParagraph"/>
              <w:ind w:left="0"/>
              <w:jc w:val="center"/>
              <w:rPr>
                <w:rFonts w:ascii="ADLaM Display" w:hAnsi="ADLaM Display" w:cs="ADLaM Display"/>
                <w:b/>
                <w:bCs/>
                <w:sz w:val="28"/>
                <w:szCs w:val="28"/>
              </w:rPr>
            </w:pPr>
          </w:p>
          <w:p w14:paraId="71873058" w14:textId="77777777" w:rsidR="002E7971" w:rsidRPr="00F415BA" w:rsidRDefault="002E7971">
            <w:pPr>
              <w:pStyle w:val="ListParagraph"/>
              <w:ind w:left="0"/>
              <w:jc w:val="center"/>
              <w:rPr>
                <w:rFonts w:ascii="ADLaM Display" w:hAnsi="ADLaM Display" w:cs="ADLaM Display"/>
                <w:b/>
                <w:bCs/>
                <w:sz w:val="28"/>
                <w:szCs w:val="28"/>
              </w:rPr>
            </w:pPr>
          </w:p>
          <w:p w14:paraId="6A56A723" w14:textId="77777777" w:rsidR="002E7971" w:rsidRPr="00F415BA" w:rsidRDefault="002E7971">
            <w:pPr>
              <w:pStyle w:val="ListParagraph"/>
              <w:ind w:left="0"/>
              <w:jc w:val="center"/>
              <w:rPr>
                <w:rFonts w:ascii="ADLaM Display" w:hAnsi="ADLaM Display" w:cs="ADLaM Display"/>
                <w:b/>
                <w:bCs/>
                <w:sz w:val="28"/>
                <w:szCs w:val="28"/>
              </w:rPr>
            </w:pPr>
          </w:p>
          <w:p w14:paraId="1956DDA2" w14:textId="77777777" w:rsidR="002E7971" w:rsidRPr="00F415BA" w:rsidRDefault="00A04049">
            <w:pPr>
              <w:pStyle w:val="ListParagraph"/>
              <w:ind w:left="0"/>
              <w:jc w:val="center"/>
              <w:rPr>
                <w:rFonts w:ascii="ADLaM Display" w:hAnsi="ADLaM Display" w:cs="ADLaM Display"/>
                <w:b/>
                <w:bCs/>
                <w:sz w:val="28"/>
                <w:szCs w:val="28"/>
              </w:rPr>
            </w:pPr>
            <w:r w:rsidRPr="00F415BA">
              <w:rPr>
                <w:rFonts w:ascii="ADLaM Display" w:hAnsi="ADLaM Display" w:cs="ADLaM Display"/>
                <w:b/>
                <w:bCs/>
                <w:sz w:val="28"/>
                <w:szCs w:val="28"/>
              </w:rPr>
              <w:t>2.2.2.7</w:t>
            </w:r>
            <w:r w:rsidR="00FD04AE" w:rsidRPr="00F415BA">
              <w:rPr>
                <w:rFonts w:ascii="ADLaM Display" w:hAnsi="ADLaM Display" w:cs="ADLaM Display"/>
                <w:b/>
                <w:bCs/>
                <w:sz w:val="28"/>
                <w:szCs w:val="28"/>
              </w:rPr>
              <w:t xml:space="preserve"> Subscription activity</w:t>
            </w:r>
          </w:p>
          <w:p w14:paraId="34814341" w14:textId="77777777" w:rsidR="002E7971" w:rsidRPr="00F415BA" w:rsidRDefault="002E7971">
            <w:pPr>
              <w:widowControl/>
              <w:jc w:val="left"/>
              <w:rPr>
                <w:b/>
                <w:bCs/>
                <w:sz w:val="24"/>
                <w:szCs w:val="24"/>
              </w:rPr>
            </w:pPr>
          </w:p>
        </w:tc>
        <w:tc>
          <w:tcPr>
            <w:tcW w:w="6325" w:type="dxa"/>
          </w:tcPr>
          <w:p w14:paraId="7F93BA2C" w14:textId="6B00167A" w:rsidR="002E7971" w:rsidRPr="00F415BA" w:rsidRDefault="00CB7059" w:rsidP="00630434">
            <w:pPr>
              <w:rPr>
                <w:rFonts w:ascii="Segoe Print" w:hAnsi="Segoe Print" w:cs="Segoe Print"/>
                <w:b/>
                <w:bCs/>
                <w:sz w:val="40"/>
                <w:szCs w:val="40"/>
              </w:rPr>
            </w:pPr>
            <w:r>
              <w:rPr>
                <w:rFonts w:ascii="Segoe Print" w:hAnsi="Segoe Print" w:cs="Segoe Print"/>
                <w:b/>
                <w:bCs/>
                <w:noProof/>
                <w:sz w:val="40"/>
                <w:szCs w:val="40"/>
              </w:rPr>
              <w:drawing>
                <wp:anchor distT="0" distB="0" distL="114300" distR="114300" simplePos="0" relativeHeight="251663872" behindDoc="1" locked="0" layoutInCell="1" allowOverlap="1" wp14:anchorId="4C8BEEE6" wp14:editId="5F49A821">
                  <wp:simplePos x="0" y="0"/>
                  <wp:positionH relativeFrom="column">
                    <wp:posOffset>55880</wp:posOffset>
                  </wp:positionH>
                  <wp:positionV relativeFrom="paragraph">
                    <wp:posOffset>-3175</wp:posOffset>
                  </wp:positionV>
                  <wp:extent cx="3719830" cy="6071870"/>
                  <wp:effectExtent l="0" t="0" r="0" b="5080"/>
                  <wp:wrapTight wrapText="bothSides">
                    <wp:wrapPolygon edited="0">
                      <wp:start x="0" y="0"/>
                      <wp:lineTo x="0" y="21550"/>
                      <wp:lineTo x="21460" y="21550"/>
                      <wp:lineTo x="21460" y="0"/>
                      <wp:lineTo x="0" y="0"/>
                    </wp:wrapPolygon>
                  </wp:wrapTight>
                  <wp:docPr id="2007973391" name="Picture 16" descr="A diagram of a sign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73391" name="Picture 16" descr="A diagram of a sign u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19830" cy="6071870"/>
                          </a:xfrm>
                          <a:prstGeom prst="rect">
                            <a:avLst/>
                          </a:prstGeom>
                        </pic:spPr>
                      </pic:pic>
                    </a:graphicData>
                  </a:graphic>
                  <wp14:sizeRelH relativeFrom="margin">
                    <wp14:pctWidth>0</wp14:pctWidth>
                  </wp14:sizeRelH>
                  <wp14:sizeRelV relativeFrom="margin">
                    <wp14:pctHeight>0</wp14:pctHeight>
                  </wp14:sizeRelV>
                </wp:anchor>
              </w:drawing>
            </w:r>
          </w:p>
          <w:p w14:paraId="615A2BE9" w14:textId="77777777" w:rsidR="002E7971" w:rsidRPr="00F415BA" w:rsidRDefault="00FD04AE" w:rsidP="00F415BA">
            <w:pPr>
              <w:ind w:firstLineChars="450" w:firstLine="1807"/>
              <w:rPr>
                <w:rFonts w:ascii="Segoe Print" w:hAnsi="Segoe Print" w:cs="Segoe Print"/>
                <w:b/>
                <w:bCs/>
                <w:sz w:val="40"/>
                <w:szCs w:val="40"/>
              </w:rPr>
            </w:pPr>
            <w:r w:rsidRPr="00F415BA">
              <w:rPr>
                <w:rFonts w:ascii="Segoe Print" w:hAnsi="Segoe Print" w:cs="Segoe Print"/>
                <w:b/>
                <w:bCs/>
                <w:sz w:val="40"/>
                <w:szCs w:val="40"/>
              </w:rPr>
              <w:t>Figure 8</w:t>
            </w:r>
          </w:p>
          <w:p w14:paraId="5B536249" w14:textId="77777777" w:rsidR="002E7971" w:rsidRPr="00F415BA" w:rsidRDefault="002E7971">
            <w:pPr>
              <w:widowControl/>
              <w:jc w:val="left"/>
              <w:rPr>
                <w:b/>
                <w:bCs/>
                <w:sz w:val="24"/>
                <w:szCs w:val="24"/>
              </w:rPr>
            </w:pPr>
          </w:p>
        </w:tc>
      </w:tr>
      <w:tr w:rsidR="002E7971" w:rsidRPr="00F415BA" w14:paraId="61C43B22" w14:textId="77777777" w:rsidTr="00391465">
        <w:tc>
          <w:tcPr>
            <w:tcW w:w="3216" w:type="dxa"/>
          </w:tcPr>
          <w:p w14:paraId="5BDD96FB" w14:textId="77777777" w:rsidR="002E7971" w:rsidRPr="00F415BA" w:rsidRDefault="002E7971">
            <w:pPr>
              <w:pStyle w:val="ListParagraph"/>
              <w:ind w:left="0"/>
              <w:jc w:val="center"/>
              <w:rPr>
                <w:rFonts w:ascii="ADLaM Display" w:hAnsi="ADLaM Display" w:cs="ADLaM Display"/>
                <w:b/>
                <w:bCs/>
                <w:sz w:val="28"/>
                <w:szCs w:val="28"/>
              </w:rPr>
            </w:pPr>
          </w:p>
          <w:p w14:paraId="5EF609C7" w14:textId="77777777" w:rsidR="002E7971" w:rsidRPr="00F415BA" w:rsidRDefault="002E7971">
            <w:pPr>
              <w:pStyle w:val="ListParagraph"/>
              <w:ind w:left="0"/>
              <w:jc w:val="center"/>
              <w:rPr>
                <w:rFonts w:ascii="ADLaM Display" w:hAnsi="ADLaM Display" w:cs="ADLaM Display"/>
                <w:b/>
                <w:bCs/>
                <w:sz w:val="28"/>
                <w:szCs w:val="28"/>
              </w:rPr>
            </w:pPr>
          </w:p>
          <w:p w14:paraId="1FE1F508" w14:textId="77777777" w:rsidR="002E7971" w:rsidRPr="00F415BA" w:rsidRDefault="002E7971">
            <w:pPr>
              <w:pStyle w:val="ListParagraph"/>
              <w:ind w:left="0"/>
              <w:jc w:val="center"/>
              <w:rPr>
                <w:rFonts w:ascii="ADLaM Display" w:hAnsi="ADLaM Display" w:cs="ADLaM Display"/>
                <w:b/>
                <w:bCs/>
                <w:sz w:val="28"/>
                <w:szCs w:val="28"/>
              </w:rPr>
            </w:pPr>
          </w:p>
          <w:p w14:paraId="3A81F04D" w14:textId="77777777" w:rsidR="005E280E" w:rsidRPr="00F415BA" w:rsidRDefault="005E280E">
            <w:pPr>
              <w:pStyle w:val="ListParagraph"/>
              <w:ind w:left="0"/>
              <w:jc w:val="center"/>
              <w:rPr>
                <w:rFonts w:ascii="ADLaM Display" w:hAnsi="ADLaM Display" w:cs="ADLaM Display"/>
                <w:b/>
                <w:bCs/>
                <w:sz w:val="28"/>
                <w:szCs w:val="28"/>
              </w:rPr>
            </w:pPr>
          </w:p>
          <w:p w14:paraId="25EC7CE3" w14:textId="77777777" w:rsidR="005E280E" w:rsidRPr="00F415BA" w:rsidRDefault="005E280E">
            <w:pPr>
              <w:pStyle w:val="ListParagraph"/>
              <w:ind w:left="0"/>
              <w:jc w:val="center"/>
              <w:rPr>
                <w:rFonts w:ascii="ADLaM Display" w:hAnsi="ADLaM Display" w:cs="ADLaM Display"/>
                <w:b/>
                <w:bCs/>
                <w:sz w:val="28"/>
                <w:szCs w:val="28"/>
              </w:rPr>
            </w:pPr>
          </w:p>
          <w:p w14:paraId="7C7FCBCE" w14:textId="77777777" w:rsidR="005E280E" w:rsidRPr="00F415BA" w:rsidRDefault="005E280E">
            <w:pPr>
              <w:pStyle w:val="ListParagraph"/>
              <w:ind w:left="0"/>
              <w:jc w:val="center"/>
              <w:rPr>
                <w:rFonts w:ascii="ADLaM Display" w:hAnsi="ADLaM Display" w:cs="ADLaM Display"/>
                <w:b/>
                <w:bCs/>
                <w:sz w:val="28"/>
                <w:szCs w:val="28"/>
              </w:rPr>
            </w:pPr>
          </w:p>
          <w:p w14:paraId="4DBA98A5" w14:textId="77777777" w:rsidR="005E280E" w:rsidRPr="00F415BA" w:rsidRDefault="005E280E">
            <w:pPr>
              <w:pStyle w:val="ListParagraph"/>
              <w:ind w:left="0"/>
              <w:jc w:val="center"/>
              <w:rPr>
                <w:rFonts w:ascii="ADLaM Display" w:hAnsi="ADLaM Display" w:cs="ADLaM Display"/>
                <w:b/>
                <w:bCs/>
                <w:sz w:val="28"/>
                <w:szCs w:val="28"/>
              </w:rPr>
            </w:pPr>
          </w:p>
          <w:p w14:paraId="0A7EC0B2" w14:textId="77777777" w:rsidR="005E280E" w:rsidRPr="00F415BA" w:rsidRDefault="005E280E">
            <w:pPr>
              <w:pStyle w:val="ListParagraph"/>
              <w:ind w:left="0"/>
              <w:jc w:val="center"/>
              <w:rPr>
                <w:rFonts w:ascii="ADLaM Display" w:hAnsi="ADLaM Display" w:cs="ADLaM Display"/>
                <w:b/>
                <w:bCs/>
                <w:sz w:val="28"/>
                <w:szCs w:val="28"/>
              </w:rPr>
            </w:pPr>
          </w:p>
          <w:p w14:paraId="3BB31C78" w14:textId="77777777" w:rsidR="005E280E" w:rsidRPr="00F415BA" w:rsidRDefault="005E280E">
            <w:pPr>
              <w:pStyle w:val="ListParagraph"/>
              <w:ind w:left="0"/>
              <w:jc w:val="center"/>
              <w:rPr>
                <w:rFonts w:ascii="ADLaM Display" w:hAnsi="ADLaM Display" w:cs="ADLaM Display"/>
                <w:b/>
                <w:bCs/>
                <w:sz w:val="28"/>
                <w:szCs w:val="28"/>
              </w:rPr>
            </w:pPr>
          </w:p>
          <w:p w14:paraId="6157FD16" w14:textId="77777777" w:rsidR="005E280E" w:rsidRPr="00F415BA" w:rsidRDefault="005E280E">
            <w:pPr>
              <w:pStyle w:val="ListParagraph"/>
              <w:ind w:left="0"/>
              <w:jc w:val="center"/>
              <w:rPr>
                <w:rFonts w:ascii="ADLaM Display" w:hAnsi="ADLaM Display" w:cs="ADLaM Display"/>
                <w:b/>
                <w:bCs/>
                <w:sz w:val="28"/>
                <w:szCs w:val="28"/>
              </w:rPr>
            </w:pPr>
          </w:p>
          <w:p w14:paraId="07951880" w14:textId="77777777" w:rsidR="005E280E" w:rsidRPr="00F415BA" w:rsidRDefault="005E280E">
            <w:pPr>
              <w:pStyle w:val="ListParagraph"/>
              <w:ind w:left="0"/>
              <w:jc w:val="center"/>
              <w:rPr>
                <w:rFonts w:ascii="ADLaM Display" w:hAnsi="ADLaM Display" w:cs="ADLaM Display"/>
                <w:b/>
                <w:bCs/>
                <w:sz w:val="28"/>
                <w:szCs w:val="28"/>
              </w:rPr>
            </w:pPr>
          </w:p>
          <w:p w14:paraId="7DD9A25D" w14:textId="77777777" w:rsidR="002E7971" w:rsidRPr="00F415BA" w:rsidRDefault="002E7971" w:rsidP="005E280E">
            <w:pPr>
              <w:pStyle w:val="ListParagraph"/>
              <w:ind w:left="0"/>
              <w:jc w:val="left"/>
              <w:rPr>
                <w:rFonts w:ascii="ADLaM Display" w:hAnsi="ADLaM Display" w:cs="ADLaM Display"/>
                <w:b/>
                <w:bCs/>
                <w:sz w:val="28"/>
                <w:szCs w:val="28"/>
              </w:rPr>
            </w:pPr>
          </w:p>
          <w:p w14:paraId="2136CF03" w14:textId="77777777" w:rsidR="002E7971" w:rsidRPr="00F415BA" w:rsidRDefault="002E7971">
            <w:pPr>
              <w:pStyle w:val="ListParagraph"/>
              <w:ind w:left="0"/>
              <w:jc w:val="center"/>
              <w:rPr>
                <w:rFonts w:ascii="ADLaM Display" w:hAnsi="ADLaM Display" w:cs="ADLaM Display"/>
                <w:b/>
                <w:bCs/>
                <w:sz w:val="28"/>
                <w:szCs w:val="28"/>
              </w:rPr>
            </w:pPr>
          </w:p>
          <w:p w14:paraId="4EB05811" w14:textId="77777777" w:rsidR="002E7971" w:rsidRPr="00F415BA" w:rsidRDefault="00A04049">
            <w:pPr>
              <w:pStyle w:val="ListParagraph"/>
              <w:ind w:left="0"/>
              <w:jc w:val="center"/>
              <w:rPr>
                <w:rFonts w:ascii="ADLaM Display" w:hAnsi="ADLaM Display" w:cs="ADLaM Display"/>
                <w:b/>
                <w:bCs/>
                <w:sz w:val="28"/>
                <w:szCs w:val="28"/>
              </w:rPr>
            </w:pPr>
            <w:r w:rsidRPr="00F415BA">
              <w:rPr>
                <w:rFonts w:ascii="ADLaM Display" w:hAnsi="ADLaM Display" w:cs="ADLaM Display"/>
                <w:b/>
                <w:bCs/>
                <w:sz w:val="28"/>
                <w:szCs w:val="28"/>
              </w:rPr>
              <w:t>2.2.2.8</w:t>
            </w:r>
            <w:r w:rsidR="00FD04AE" w:rsidRPr="00F415BA">
              <w:rPr>
                <w:rFonts w:ascii="ADLaM Display" w:hAnsi="ADLaM Display" w:cs="ADLaM Display"/>
                <w:b/>
                <w:bCs/>
                <w:sz w:val="28"/>
                <w:szCs w:val="28"/>
              </w:rPr>
              <w:t xml:space="preserve"> Admin Management activity.</w:t>
            </w:r>
          </w:p>
          <w:p w14:paraId="5E2F63EF" w14:textId="77777777" w:rsidR="002E7971" w:rsidRPr="00F415BA" w:rsidRDefault="002E7971">
            <w:pPr>
              <w:widowControl/>
              <w:jc w:val="left"/>
              <w:rPr>
                <w:b/>
                <w:bCs/>
                <w:sz w:val="24"/>
                <w:szCs w:val="24"/>
              </w:rPr>
            </w:pPr>
          </w:p>
        </w:tc>
        <w:tc>
          <w:tcPr>
            <w:tcW w:w="6325" w:type="dxa"/>
          </w:tcPr>
          <w:p w14:paraId="0224FF62" w14:textId="7195B2DC" w:rsidR="005E280E" w:rsidRPr="00956D83" w:rsidRDefault="00956D83" w:rsidP="00956D83">
            <w:pPr>
              <w:rPr>
                <w:rFonts w:ascii="Segoe Print" w:hAnsi="Segoe Print" w:cs="Segoe Print"/>
                <w:b/>
                <w:bCs/>
                <w:sz w:val="40"/>
                <w:szCs w:val="40"/>
              </w:rPr>
            </w:pPr>
            <w:r>
              <w:rPr>
                <w:rFonts w:ascii="Segoe Print" w:hAnsi="Segoe Print"/>
                <w:b/>
                <w:bCs/>
                <w:noProof/>
                <w:sz w:val="36"/>
                <w:szCs w:val="36"/>
              </w:rPr>
              <w:drawing>
                <wp:anchor distT="0" distB="0" distL="114300" distR="114300" simplePos="0" relativeHeight="251664896" behindDoc="1" locked="0" layoutInCell="1" allowOverlap="1" wp14:anchorId="69AA47DF" wp14:editId="27C3D913">
                  <wp:simplePos x="0" y="0"/>
                  <wp:positionH relativeFrom="column">
                    <wp:posOffset>-61711</wp:posOffset>
                  </wp:positionH>
                  <wp:positionV relativeFrom="paragraph">
                    <wp:posOffset>87515</wp:posOffset>
                  </wp:positionV>
                  <wp:extent cx="3879215" cy="5495290"/>
                  <wp:effectExtent l="0" t="0" r="6985" b="0"/>
                  <wp:wrapTight wrapText="bothSides">
                    <wp:wrapPolygon edited="0">
                      <wp:start x="0" y="0"/>
                      <wp:lineTo x="0" y="21490"/>
                      <wp:lineTo x="21533" y="21490"/>
                      <wp:lineTo x="21533" y="0"/>
                      <wp:lineTo x="0" y="0"/>
                    </wp:wrapPolygon>
                  </wp:wrapTight>
                  <wp:docPr id="729745841" name="Picture 17"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45841" name="Picture 17" descr="A diagram of a software syste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79215" cy="5495290"/>
                          </a:xfrm>
                          <a:prstGeom prst="rect">
                            <a:avLst/>
                          </a:prstGeom>
                        </pic:spPr>
                      </pic:pic>
                    </a:graphicData>
                  </a:graphic>
                </wp:anchor>
              </w:drawing>
            </w:r>
          </w:p>
          <w:p w14:paraId="6065F1B2" w14:textId="0133AEAF" w:rsidR="005E280E" w:rsidRPr="00F415BA" w:rsidRDefault="005E280E">
            <w:pPr>
              <w:widowControl/>
              <w:jc w:val="left"/>
              <w:rPr>
                <w:b/>
                <w:bCs/>
              </w:rPr>
            </w:pPr>
          </w:p>
          <w:p w14:paraId="41F6221E" w14:textId="77777777" w:rsidR="005E280E" w:rsidRPr="00F415BA" w:rsidRDefault="005E280E">
            <w:pPr>
              <w:widowControl/>
              <w:jc w:val="left"/>
              <w:rPr>
                <w:b/>
                <w:bCs/>
              </w:rPr>
            </w:pPr>
          </w:p>
          <w:p w14:paraId="1A87AB52" w14:textId="0465508E" w:rsidR="002E7971" w:rsidRPr="00F415BA" w:rsidRDefault="005E280E" w:rsidP="005E280E">
            <w:pPr>
              <w:widowControl/>
              <w:jc w:val="left"/>
              <w:rPr>
                <w:rFonts w:ascii="Segoe Print" w:hAnsi="Segoe Print"/>
                <w:b/>
                <w:bCs/>
              </w:rPr>
            </w:pPr>
            <w:r w:rsidRPr="00F415BA">
              <w:rPr>
                <w:rFonts w:ascii="Segoe Print" w:hAnsi="Segoe Print"/>
                <w:b/>
                <w:bCs/>
                <w:sz w:val="36"/>
                <w:szCs w:val="36"/>
              </w:rPr>
              <w:t xml:space="preserve">            Figure 9</w:t>
            </w:r>
          </w:p>
        </w:tc>
      </w:tr>
      <w:tr w:rsidR="002E7971" w:rsidRPr="00F415BA" w14:paraId="6E0786A4" w14:textId="77777777" w:rsidTr="00391465">
        <w:tc>
          <w:tcPr>
            <w:tcW w:w="3216" w:type="dxa"/>
          </w:tcPr>
          <w:p w14:paraId="401D7918" w14:textId="77777777" w:rsidR="002E7971" w:rsidRPr="00F415BA" w:rsidRDefault="002E7971">
            <w:pPr>
              <w:pStyle w:val="ListParagraph"/>
              <w:ind w:left="0"/>
              <w:jc w:val="center"/>
              <w:rPr>
                <w:rFonts w:ascii="ADLaM Display" w:hAnsi="ADLaM Display" w:cs="ADLaM Display"/>
                <w:b/>
                <w:bCs/>
                <w:sz w:val="28"/>
                <w:szCs w:val="28"/>
              </w:rPr>
            </w:pPr>
          </w:p>
          <w:p w14:paraId="45BB5D38" w14:textId="77777777" w:rsidR="002E7971" w:rsidRPr="00F415BA" w:rsidRDefault="002E7971">
            <w:pPr>
              <w:pStyle w:val="ListParagraph"/>
              <w:ind w:left="0"/>
              <w:jc w:val="center"/>
              <w:rPr>
                <w:rFonts w:ascii="ADLaM Display" w:hAnsi="ADLaM Display" w:cs="ADLaM Display"/>
                <w:b/>
                <w:bCs/>
                <w:sz w:val="28"/>
                <w:szCs w:val="28"/>
              </w:rPr>
            </w:pPr>
          </w:p>
          <w:p w14:paraId="3FF3FC78" w14:textId="77777777" w:rsidR="002E7971" w:rsidRPr="00F415BA" w:rsidRDefault="002E7971">
            <w:pPr>
              <w:pStyle w:val="ListParagraph"/>
              <w:ind w:left="0"/>
              <w:jc w:val="center"/>
              <w:rPr>
                <w:rFonts w:ascii="ADLaM Display" w:hAnsi="ADLaM Display" w:cs="ADLaM Display"/>
                <w:b/>
                <w:bCs/>
                <w:sz w:val="28"/>
                <w:szCs w:val="28"/>
              </w:rPr>
            </w:pPr>
          </w:p>
          <w:p w14:paraId="0E295A3E" w14:textId="77777777" w:rsidR="002E7971" w:rsidRPr="00F415BA" w:rsidRDefault="002E7971">
            <w:pPr>
              <w:pStyle w:val="ListParagraph"/>
              <w:ind w:left="0"/>
              <w:jc w:val="center"/>
              <w:rPr>
                <w:rFonts w:ascii="ADLaM Display" w:hAnsi="ADLaM Display" w:cs="ADLaM Display"/>
                <w:b/>
                <w:bCs/>
                <w:sz w:val="28"/>
                <w:szCs w:val="28"/>
              </w:rPr>
            </w:pPr>
          </w:p>
          <w:p w14:paraId="6377BD69" w14:textId="77777777" w:rsidR="002E7971" w:rsidRPr="00F415BA" w:rsidRDefault="002E7971">
            <w:pPr>
              <w:pStyle w:val="ListParagraph"/>
              <w:ind w:left="0"/>
              <w:jc w:val="center"/>
              <w:rPr>
                <w:rFonts w:ascii="ADLaM Display" w:hAnsi="ADLaM Display" w:cs="ADLaM Display"/>
                <w:b/>
                <w:bCs/>
                <w:sz w:val="28"/>
                <w:szCs w:val="28"/>
              </w:rPr>
            </w:pPr>
          </w:p>
          <w:p w14:paraId="03AA4A87" w14:textId="77777777" w:rsidR="00A04049" w:rsidRPr="00F415BA" w:rsidRDefault="00A04049">
            <w:pPr>
              <w:pStyle w:val="ListParagraph"/>
              <w:ind w:left="0"/>
              <w:jc w:val="center"/>
              <w:rPr>
                <w:rFonts w:ascii="ADLaM Display" w:hAnsi="ADLaM Display" w:cs="ADLaM Display"/>
                <w:b/>
                <w:bCs/>
                <w:sz w:val="28"/>
                <w:szCs w:val="28"/>
              </w:rPr>
            </w:pPr>
            <w:r w:rsidRPr="00F415BA">
              <w:rPr>
                <w:rFonts w:ascii="ADLaM Display" w:hAnsi="ADLaM Display" w:cs="ADLaM Display"/>
                <w:b/>
                <w:bCs/>
                <w:sz w:val="28"/>
                <w:szCs w:val="28"/>
              </w:rPr>
              <w:t>2.2.2.9</w:t>
            </w:r>
          </w:p>
          <w:p w14:paraId="36F9C74E" w14:textId="77777777" w:rsidR="002E7971" w:rsidRPr="00F415BA" w:rsidRDefault="00FD04AE">
            <w:pPr>
              <w:pStyle w:val="ListParagraph"/>
              <w:ind w:left="0"/>
              <w:jc w:val="center"/>
              <w:rPr>
                <w:rFonts w:ascii="ADLaM Display" w:hAnsi="ADLaM Display" w:cs="ADLaM Display"/>
                <w:b/>
                <w:bCs/>
                <w:sz w:val="28"/>
                <w:szCs w:val="28"/>
              </w:rPr>
            </w:pPr>
            <w:r w:rsidRPr="00F415BA">
              <w:rPr>
                <w:rFonts w:ascii="ADLaM Display" w:hAnsi="ADLaM Display" w:cs="ADLaM Display"/>
                <w:b/>
                <w:bCs/>
                <w:sz w:val="28"/>
                <w:szCs w:val="28"/>
              </w:rPr>
              <w:t xml:space="preserve"> Show History activity.</w:t>
            </w:r>
          </w:p>
          <w:p w14:paraId="275FBFE6" w14:textId="77777777" w:rsidR="002E7971" w:rsidRPr="00F415BA" w:rsidRDefault="002E7971">
            <w:pPr>
              <w:widowControl/>
              <w:jc w:val="left"/>
              <w:rPr>
                <w:b/>
                <w:bCs/>
                <w:sz w:val="24"/>
                <w:szCs w:val="24"/>
              </w:rPr>
            </w:pPr>
          </w:p>
        </w:tc>
        <w:tc>
          <w:tcPr>
            <w:tcW w:w="6325" w:type="dxa"/>
          </w:tcPr>
          <w:p w14:paraId="1F5195C0" w14:textId="6C67F39F" w:rsidR="00F415BA" w:rsidRDefault="00E75AA9" w:rsidP="00F415BA">
            <w:pPr>
              <w:ind w:firstLineChars="750" w:firstLine="3012"/>
              <w:jc w:val="center"/>
              <w:rPr>
                <w:rFonts w:ascii="Segoe Print" w:hAnsi="Segoe Print" w:cs="Segoe Print"/>
                <w:b/>
                <w:bCs/>
                <w:sz w:val="40"/>
                <w:szCs w:val="40"/>
              </w:rPr>
            </w:pPr>
            <w:r>
              <w:rPr>
                <w:rFonts w:ascii="Segoe Print" w:hAnsi="Segoe Print" w:cs="Segoe Print"/>
                <w:b/>
                <w:bCs/>
                <w:noProof/>
                <w:sz w:val="40"/>
                <w:szCs w:val="40"/>
              </w:rPr>
              <w:drawing>
                <wp:anchor distT="0" distB="0" distL="114300" distR="114300" simplePos="0" relativeHeight="251658752" behindDoc="1" locked="0" layoutInCell="1" allowOverlap="1" wp14:anchorId="6AFA1425" wp14:editId="3C8D12FE">
                  <wp:simplePos x="0" y="0"/>
                  <wp:positionH relativeFrom="column">
                    <wp:posOffset>1912793</wp:posOffset>
                  </wp:positionH>
                  <wp:positionV relativeFrom="paragraph">
                    <wp:posOffset>-7000125</wp:posOffset>
                  </wp:positionV>
                  <wp:extent cx="3533775" cy="5629275"/>
                  <wp:effectExtent l="0" t="0" r="9525" b="9525"/>
                  <wp:wrapTight wrapText="bothSides">
                    <wp:wrapPolygon edited="0">
                      <wp:start x="0" y="0"/>
                      <wp:lineTo x="0" y="21563"/>
                      <wp:lineTo x="21542" y="21563"/>
                      <wp:lineTo x="21542" y="0"/>
                      <wp:lineTo x="0" y="0"/>
                    </wp:wrapPolygon>
                  </wp:wrapTight>
                  <wp:docPr id="1008976438" name="Picture 1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76438" name="Picture 18" descr="A diagram of a syste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33775" cy="5629275"/>
                          </a:xfrm>
                          <a:prstGeom prst="rect">
                            <a:avLst/>
                          </a:prstGeom>
                        </pic:spPr>
                      </pic:pic>
                    </a:graphicData>
                  </a:graphic>
                </wp:anchor>
              </w:drawing>
            </w:r>
          </w:p>
          <w:p w14:paraId="01D2060E" w14:textId="77777777" w:rsidR="00AE441C" w:rsidRDefault="00AE441C" w:rsidP="00F90931">
            <w:pPr>
              <w:jc w:val="center"/>
              <w:rPr>
                <w:rFonts w:ascii="Segoe Print" w:hAnsi="Segoe Print" w:cs="Segoe Print"/>
                <w:b/>
                <w:bCs/>
                <w:sz w:val="40"/>
                <w:szCs w:val="40"/>
                <w:rtl/>
              </w:rPr>
            </w:pPr>
          </w:p>
          <w:p w14:paraId="19C5C4FA" w14:textId="77777777" w:rsidR="00AE441C" w:rsidRDefault="00AE441C" w:rsidP="00F90931">
            <w:pPr>
              <w:jc w:val="center"/>
              <w:rPr>
                <w:rFonts w:ascii="Segoe Print" w:hAnsi="Segoe Print" w:cs="Segoe Print"/>
                <w:b/>
                <w:bCs/>
                <w:sz w:val="40"/>
                <w:szCs w:val="40"/>
                <w:rtl/>
              </w:rPr>
            </w:pPr>
          </w:p>
          <w:p w14:paraId="6D1D2684" w14:textId="77777777" w:rsidR="00AE441C" w:rsidRDefault="00AE441C" w:rsidP="00F90931">
            <w:pPr>
              <w:jc w:val="center"/>
              <w:rPr>
                <w:rFonts w:ascii="Segoe Print" w:hAnsi="Segoe Print" w:cs="Segoe Print"/>
                <w:b/>
                <w:bCs/>
                <w:sz w:val="40"/>
                <w:szCs w:val="40"/>
                <w:rtl/>
              </w:rPr>
            </w:pPr>
          </w:p>
          <w:p w14:paraId="59C845E3" w14:textId="77777777" w:rsidR="00AE441C" w:rsidRDefault="00AE441C" w:rsidP="00F90931">
            <w:pPr>
              <w:jc w:val="center"/>
              <w:rPr>
                <w:rFonts w:ascii="Segoe Print" w:hAnsi="Segoe Print" w:cs="Segoe Print"/>
                <w:b/>
                <w:bCs/>
                <w:sz w:val="40"/>
                <w:szCs w:val="40"/>
                <w:rtl/>
              </w:rPr>
            </w:pPr>
          </w:p>
          <w:p w14:paraId="46561D15" w14:textId="77777777" w:rsidR="00AE441C" w:rsidRDefault="00AE441C" w:rsidP="00F90931">
            <w:pPr>
              <w:jc w:val="center"/>
              <w:rPr>
                <w:rFonts w:ascii="Segoe Print" w:hAnsi="Segoe Print" w:cs="Segoe Print"/>
                <w:b/>
                <w:bCs/>
                <w:sz w:val="40"/>
                <w:szCs w:val="40"/>
                <w:rtl/>
              </w:rPr>
            </w:pPr>
          </w:p>
          <w:p w14:paraId="407AAD82" w14:textId="77777777" w:rsidR="00AE441C" w:rsidRDefault="00AE441C" w:rsidP="00F90931">
            <w:pPr>
              <w:jc w:val="center"/>
              <w:rPr>
                <w:rFonts w:ascii="Segoe Print" w:hAnsi="Segoe Print" w:cs="Segoe Print"/>
                <w:b/>
                <w:bCs/>
                <w:sz w:val="40"/>
                <w:szCs w:val="40"/>
                <w:rtl/>
              </w:rPr>
            </w:pPr>
          </w:p>
          <w:p w14:paraId="17EAAD43" w14:textId="70A68CF6" w:rsidR="002E7971" w:rsidRPr="00F415BA" w:rsidRDefault="00FD04AE" w:rsidP="00F90931">
            <w:pPr>
              <w:jc w:val="center"/>
              <w:rPr>
                <w:rFonts w:ascii="Segoe Print" w:hAnsi="Segoe Print" w:cs="Segoe Print"/>
                <w:b/>
                <w:bCs/>
                <w:sz w:val="40"/>
                <w:szCs w:val="40"/>
              </w:rPr>
            </w:pPr>
            <w:r w:rsidRPr="00F415BA">
              <w:rPr>
                <w:rFonts w:ascii="Segoe Print" w:hAnsi="Segoe Print" w:cs="Segoe Print"/>
                <w:b/>
                <w:bCs/>
                <w:sz w:val="40"/>
                <w:szCs w:val="40"/>
              </w:rPr>
              <w:t xml:space="preserve">Figure </w:t>
            </w:r>
            <w:r w:rsidRPr="00F415BA">
              <w:rPr>
                <w:rFonts w:ascii="Segoe Print" w:hAnsi="Segoe Print" w:cs="Segoe Print"/>
                <w:b/>
                <w:bCs/>
                <w:sz w:val="40"/>
                <w:szCs w:val="40"/>
              </w:rPr>
              <w:fldChar w:fldCharType="begin"/>
            </w:r>
            <w:r w:rsidRPr="00F415BA">
              <w:rPr>
                <w:rFonts w:ascii="Segoe Print" w:hAnsi="Segoe Print" w:cs="Segoe Print"/>
                <w:b/>
                <w:bCs/>
                <w:sz w:val="40"/>
                <w:szCs w:val="40"/>
              </w:rPr>
              <w:instrText xml:space="preserve"> SEQ Figure \* ARABIC </w:instrText>
            </w:r>
            <w:r w:rsidRPr="00F415BA">
              <w:rPr>
                <w:rFonts w:ascii="Segoe Print" w:hAnsi="Segoe Print" w:cs="Segoe Print"/>
                <w:b/>
                <w:bCs/>
                <w:sz w:val="40"/>
                <w:szCs w:val="40"/>
              </w:rPr>
              <w:fldChar w:fldCharType="separate"/>
            </w:r>
            <w:r w:rsidRPr="00F415BA">
              <w:rPr>
                <w:rFonts w:ascii="Segoe Print" w:hAnsi="Segoe Print" w:cs="Segoe Print"/>
                <w:b/>
                <w:bCs/>
                <w:sz w:val="40"/>
                <w:szCs w:val="40"/>
              </w:rPr>
              <w:t>1</w:t>
            </w:r>
            <w:r w:rsidRPr="00F415BA">
              <w:rPr>
                <w:rFonts w:ascii="Segoe Print" w:hAnsi="Segoe Print" w:cs="Segoe Print"/>
                <w:b/>
                <w:bCs/>
                <w:sz w:val="40"/>
                <w:szCs w:val="40"/>
              </w:rPr>
              <w:fldChar w:fldCharType="end"/>
            </w:r>
            <w:proofErr w:type="gramStart"/>
            <w:r w:rsidRPr="00F415BA">
              <w:rPr>
                <w:rFonts w:ascii="Segoe Print" w:hAnsi="Segoe Print" w:cs="Segoe Print"/>
                <w:b/>
                <w:bCs/>
                <w:sz w:val="40"/>
                <w:szCs w:val="40"/>
              </w:rPr>
              <w:t>0</w:t>
            </w:r>
            <w:proofErr w:type="gramEnd"/>
          </w:p>
          <w:p w14:paraId="210593E5" w14:textId="77777777" w:rsidR="002E7971" w:rsidRPr="00F415BA" w:rsidRDefault="002E7971">
            <w:pPr>
              <w:widowControl/>
              <w:jc w:val="left"/>
              <w:rPr>
                <w:b/>
                <w:bCs/>
              </w:rPr>
            </w:pPr>
          </w:p>
        </w:tc>
      </w:tr>
      <w:tr w:rsidR="002E7971" w:rsidRPr="00F415BA" w14:paraId="7BC68ACC" w14:textId="77777777" w:rsidTr="00391465">
        <w:tc>
          <w:tcPr>
            <w:tcW w:w="3216" w:type="dxa"/>
          </w:tcPr>
          <w:p w14:paraId="31C5223D" w14:textId="77777777" w:rsidR="002E7971" w:rsidRPr="00F415BA" w:rsidRDefault="002E7971">
            <w:pPr>
              <w:pStyle w:val="ListParagraph"/>
              <w:ind w:left="0"/>
              <w:jc w:val="center"/>
              <w:rPr>
                <w:rFonts w:ascii="ADLaM Display" w:hAnsi="ADLaM Display" w:cs="ADLaM Display"/>
                <w:b/>
                <w:bCs/>
                <w:sz w:val="28"/>
                <w:szCs w:val="28"/>
              </w:rPr>
            </w:pPr>
          </w:p>
          <w:p w14:paraId="72BF3DEC" w14:textId="77777777" w:rsidR="002E7971" w:rsidRPr="00F415BA" w:rsidRDefault="002E7971">
            <w:pPr>
              <w:pStyle w:val="ListParagraph"/>
              <w:ind w:left="0"/>
              <w:jc w:val="center"/>
              <w:rPr>
                <w:rFonts w:ascii="ADLaM Display" w:hAnsi="ADLaM Display" w:cs="ADLaM Display"/>
                <w:b/>
                <w:bCs/>
                <w:sz w:val="28"/>
                <w:szCs w:val="28"/>
              </w:rPr>
            </w:pPr>
          </w:p>
          <w:p w14:paraId="2DB776AE" w14:textId="77777777" w:rsidR="002E7971" w:rsidRPr="00F415BA" w:rsidRDefault="002E7971">
            <w:pPr>
              <w:pStyle w:val="ListParagraph"/>
              <w:ind w:left="0"/>
              <w:jc w:val="center"/>
              <w:rPr>
                <w:rFonts w:ascii="ADLaM Display" w:hAnsi="ADLaM Display" w:cs="ADLaM Display"/>
                <w:b/>
                <w:bCs/>
                <w:sz w:val="28"/>
                <w:szCs w:val="28"/>
              </w:rPr>
            </w:pPr>
          </w:p>
          <w:p w14:paraId="7250B312" w14:textId="77777777" w:rsidR="002E7971" w:rsidRPr="00F415BA" w:rsidRDefault="002E7971">
            <w:pPr>
              <w:pStyle w:val="ListParagraph"/>
              <w:ind w:left="0"/>
              <w:jc w:val="center"/>
              <w:rPr>
                <w:rFonts w:ascii="ADLaM Display" w:hAnsi="ADLaM Display" w:cs="ADLaM Display"/>
                <w:b/>
                <w:bCs/>
                <w:sz w:val="28"/>
                <w:szCs w:val="28"/>
              </w:rPr>
            </w:pPr>
          </w:p>
          <w:p w14:paraId="1CF2ACC8" w14:textId="77777777" w:rsidR="002E7971" w:rsidRPr="00F415BA" w:rsidRDefault="002E7971">
            <w:pPr>
              <w:pStyle w:val="ListParagraph"/>
              <w:ind w:left="0"/>
              <w:jc w:val="center"/>
              <w:rPr>
                <w:rFonts w:ascii="ADLaM Display" w:hAnsi="ADLaM Display" w:cs="ADLaM Display"/>
                <w:b/>
                <w:bCs/>
                <w:sz w:val="28"/>
                <w:szCs w:val="28"/>
              </w:rPr>
            </w:pPr>
          </w:p>
          <w:p w14:paraId="24DB3638" w14:textId="77777777" w:rsidR="002E7971" w:rsidRPr="00F415BA" w:rsidRDefault="002E7971">
            <w:pPr>
              <w:pStyle w:val="ListParagraph"/>
              <w:ind w:left="0"/>
              <w:jc w:val="center"/>
              <w:rPr>
                <w:rFonts w:ascii="ADLaM Display" w:hAnsi="ADLaM Display" w:cs="ADLaM Display"/>
                <w:b/>
                <w:bCs/>
                <w:sz w:val="28"/>
                <w:szCs w:val="28"/>
              </w:rPr>
            </w:pPr>
          </w:p>
          <w:p w14:paraId="08BBD9B7" w14:textId="77777777" w:rsidR="002E7971" w:rsidRPr="00F415BA" w:rsidRDefault="002E7971">
            <w:pPr>
              <w:pStyle w:val="ListParagraph"/>
              <w:ind w:left="0"/>
              <w:jc w:val="center"/>
              <w:rPr>
                <w:rFonts w:ascii="ADLaM Display" w:hAnsi="ADLaM Display" w:cs="ADLaM Display"/>
                <w:b/>
                <w:bCs/>
                <w:sz w:val="28"/>
                <w:szCs w:val="28"/>
              </w:rPr>
            </w:pPr>
          </w:p>
          <w:p w14:paraId="299BED04" w14:textId="77777777" w:rsidR="002E7971" w:rsidRPr="00F415BA" w:rsidRDefault="002E7971">
            <w:pPr>
              <w:pStyle w:val="ListParagraph"/>
              <w:ind w:left="0"/>
              <w:jc w:val="center"/>
              <w:rPr>
                <w:rFonts w:ascii="ADLaM Display" w:hAnsi="ADLaM Display" w:cs="ADLaM Display"/>
                <w:b/>
                <w:bCs/>
                <w:sz w:val="28"/>
                <w:szCs w:val="28"/>
              </w:rPr>
            </w:pPr>
          </w:p>
          <w:p w14:paraId="5DE07A62" w14:textId="77777777" w:rsidR="002E7971" w:rsidRPr="00F415BA" w:rsidRDefault="002E7971">
            <w:pPr>
              <w:pStyle w:val="ListParagraph"/>
              <w:ind w:left="0"/>
              <w:jc w:val="center"/>
              <w:rPr>
                <w:rFonts w:ascii="ADLaM Display" w:hAnsi="ADLaM Display" w:cs="ADLaM Display"/>
                <w:b/>
                <w:bCs/>
                <w:sz w:val="28"/>
                <w:szCs w:val="28"/>
              </w:rPr>
            </w:pPr>
          </w:p>
          <w:p w14:paraId="07C3E9D5" w14:textId="77777777" w:rsidR="002E7971" w:rsidRPr="00F415BA" w:rsidRDefault="00A04049">
            <w:pPr>
              <w:pStyle w:val="ListParagraph"/>
              <w:ind w:left="0"/>
              <w:jc w:val="center"/>
              <w:rPr>
                <w:rFonts w:ascii="ADLaM Display" w:hAnsi="ADLaM Display" w:cs="ADLaM Display"/>
                <w:b/>
                <w:bCs/>
                <w:sz w:val="28"/>
                <w:szCs w:val="28"/>
              </w:rPr>
            </w:pPr>
            <w:r w:rsidRPr="00F415BA">
              <w:rPr>
                <w:rFonts w:ascii="ADLaM Display" w:hAnsi="ADLaM Display" w:cs="ADLaM Display"/>
                <w:b/>
                <w:bCs/>
                <w:sz w:val="28"/>
                <w:szCs w:val="28"/>
              </w:rPr>
              <w:t>2.2.2.</w:t>
            </w:r>
            <w:r w:rsidR="00FD04AE" w:rsidRPr="00F415BA">
              <w:rPr>
                <w:rFonts w:ascii="ADLaM Display" w:hAnsi="ADLaM Display" w:cs="ADLaM Display"/>
                <w:b/>
                <w:bCs/>
                <w:sz w:val="28"/>
                <w:szCs w:val="28"/>
              </w:rPr>
              <w:t>10 Edit Profile activity.</w:t>
            </w:r>
          </w:p>
          <w:p w14:paraId="01EE36E5" w14:textId="77777777" w:rsidR="002E7971" w:rsidRPr="00F415BA" w:rsidRDefault="002E7971">
            <w:pPr>
              <w:widowControl/>
              <w:jc w:val="left"/>
              <w:rPr>
                <w:b/>
                <w:bCs/>
                <w:sz w:val="24"/>
                <w:szCs w:val="24"/>
              </w:rPr>
            </w:pPr>
          </w:p>
        </w:tc>
        <w:tc>
          <w:tcPr>
            <w:tcW w:w="6325" w:type="dxa"/>
          </w:tcPr>
          <w:p w14:paraId="18E60817" w14:textId="79CA6B56" w:rsidR="00FD58C0" w:rsidRPr="00FD58C0" w:rsidRDefault="00FD58C0" w:rsidP="00FD58C0">
            <w:pPr>
              <w:spacing w:before="100" w:beforeAutospacing="1" w:after="100" w:afterAutospacing="1"/>
              <w:rPr>
                <w:rFonts w:ascii="Times New Roman" w:eastAsia="Times New Roman" w:hAnsi="Times New Roman" w:cs="Times New Roman"/>
                <w:sz w:val="24"/>
                <w:szCs w:val="24"/>
                <w:lang w:eastAsia="en-US"/>
              </w:rPr>
            </w:pPr>
            <w:r w:rsidRPr="00FD58C0">
              <w:rPr>
                <w:rFonts w:ascii="Times New Roman" w:eastAsia="Times New Roman" w:hAnsi="Times New Roman" w:cs="Times New Roman"/>
                <w:noProof/>
                <w:sz w:val="24"/>
                <w:szCs w:val="24"/>
                <w:lang w:eastAsia="en-US"/>
              </w:rPr>
              <w:drawing>
                <wp:inline distT="0" distB="0" distL="0" distR="0" wp14:anchorId="275F950E" wp14:editId="3A4A8ED5">
                  <wp:extent cx="3327400" cy="5064125"/>
                  <wp:effectExtent l="0" t="0" r="6350" b="3175"/>
                  <wp:docPr id="7090945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27400" cy="5064125"/>
                          </a:xfrm>
                          <a:prstGeom prst="rect">
                            <a:avLst/>
                          </a:prstGeom>
                          <a:noFill/>
                          <a:ln>
                            <a:noFill/>
                          </a:ln>
                        </pic:spPr>
                      </pic:pic>
                    </a:graphicData>
                  </a:graphic>
                </wp:inline>
              </w:drawing>
            </w:r>
          </w:p>
          <w:p w14:paraId="1A91A16A" w14:textId="77777777" w:rsidR="00FD58C0" w:rsidRDefault="00FD58C0" w:rsidP="00F415BA">
            <w:pPr>
              <w:ind w:firstLineChars="550" w:firstLine="2209"/>
              <w:rPr>
                <w:rFonts w:ascii="Segoe Print" w:hAnsi="Segoe Print" w:cs="Segoe Print"/>
                <w:b/>
                <w:bCs/>
                <w:sz w:val="40"/>
                <w:szCs w:val="40"/>
              </w:rPr>
            </w:pPr>
          </w:p>
          <w:p w14:paraId="2ABCB09B" w14:textId="04C87DE0" w:rsidR="002E7971" w:rsidRPr="00F415BA" w:rsidRDefault="00FD04AE" w:rsidP="00F415BA">
            <w:pPr>
              <w:ind w:firstLineChars="550" w:firstLine="2209"/>
              <w:rPr>
                <w:rFonts w:ascii="Segoe Print" w:hAnsi="Segoe Print" w:cs="Segoe Print"/>
                <w:b/>
                <w:bCs/>
                <w:sz w:val="40"/>
                <w:szCs w:val="40"/>
              </w:rPr>
            </w:pPr>
            <w:r w:rsidRPr="00F415BA">
              <w:rPr>
                <w:rFonts w:ascii="Segoe Print" w:hAnsi="Segoe Print" w:cs="Segoe Print"/>
                <w:b/>
                <w:bCs/>
                <w:sz w:val="40"/>
                <w:szCs w:val="40"/>
              </w:rPr>
              <w:t xml:space="preserve">Figure </w:t>
            </w:r>
            <w:r w:rsidRPr="00F415BA">
              <w:rPr>
                <w:rFonts w:ascii="Segoe Print" w:hAnsi="Segoe Print" w:cs="Segoe Print"/>
                <w:b/>
                <w:bCs/>
                <w:sz w:val="40"/>
                <w:szCs w:val="40"/>
              </w:rPr>
              <w:fldChar w:fldCharType="begin"/>
            </w:r>
            <w:r w:rsidRPr="00F415BA">
              <w:rPr>
                <w:rFonts w:ascii="Segoe Print" w:hAnsi="Segoe Print" w:cs="Segoe Print"/>
                <w:b/>
                <w:bCs/>
                <w:sz w:val="40"/>
                <w:szCs w:val="40"/>
              </w:rPr>
              <w:instrText xml:space="preserve"> SEQ Figure \* ARABIC </w:instrText>
            </w:r>
            <w:r w:rsidRPr="00F415BA">
              <w:rPr>
                <w:rFonts w:ascii="Segoe Print" w:hAnsi="Segoe Print" w:cs="Segoe Print"/>
                <w:b/>
                <w:bCs/>
                <w:sz w:val="40"/>
                <w:szCs w:val="40"/>
              </w:rPr>
              <w:fldChar w:fldCharType="separate"/>
            </w:r>
            <w:r w:rsidRPr="00F415BA">
              <w:rPr>
                <w:rFonts w:ascii="Segoe Print" w:hAnsi="Segoe Print" w:cs="Segoe Print"/>
                <w:b/>
                <w:bCs/>
                <w:sz w:val="40"/>
                <w:szCs w:val="40"/>
              </w:rPr>
              <w:t>1</w:t>
            </w:r>
            <w:r w:rsidRPr="00F415BA">
              <w:rPr>
                <w:rFonts w:ascii="Segoe Print" w:hAnsi="Segoe Print" w:cs="Segoe Print"/>
                <w:b/>
                <w:bCs/>
                <w:sz w:val="40"/>
                <w:szCs w:val="40"/>
              </w:rPr>
              <w:fldChar w:fldCharType="end"/>
            </w:r>
            <w:proofErr w:type="gramStart"/>
            <w:r w:rsidRPr="00F415BA">
              <w:rPr>
                <w:rFonts w:ascii="Segoe Print" w:hAnsi="Segoe Print" w:cs="Segoe Print"/>
                <w:b/>
                <w:bCs/>
                <w:sz w:val="40"/>
                <w:szCs w:val="40"/>
              </w:rPr>
              <w:t>1</w:t>
            </w:r>
            <w:proofErr w:type="gramEnd"/>
          </w:p>
          <w:p w14:paraId="23CFF3BE" w14:textId="366F7B78" w:rsidR="002E7971" w:rsidRPr="00F415BA" w:rsidRDefault="002E7971">
            <w:pPr>
              <w:widowControl/>
              <w:jc w:val="left"/>
              <w:rPr>
                <w:b/>
                <w:bCs/>
              </w:rPr>
            </w:pPr>
          </w:p>
        </w:tc>
      </w:tr>
    </w:tbl>
    <w:p w14:paraId="0AC7BEF4" w14:textId="77777777" w:rsidR="002E7971" w:rsidRDefault="002E7971">
      <w:pPr>
        <w:rPr>
          <w:sz w:val="24"/>
          <w:szCs w:val="24"/>
        </w:rPr>
      </w:pPr>
    </w:p>
    <w:p w14:paraId="2BF56072" w14:textId="77777777" w:rsidR="002E7971" w:rsidRDefault="002E7971">
      <w:pPr>
        <w:rPr>
          <w:rFonts w:ascii="Comic Sans MS" w:hAnsi="Comic Sans MS" w:cs="Comic Sans MS"/>
          <w:sz w:val="24"/>
          <w:szCs w:val="24"/>
        </w:rPr>
      </w:pPr>
    </w:p>
    <w:p w14:paraId="7F81CC07" w14:textId="396EA615" w:rsidR="002E7971" w:rsidRDefault="002E7971">
      <w:pPr>
        <w:rPr>
          <w:rFonts w:ascii="Comic Sans MS" w:hAnsi="Comic Sans MS" w:cs="Comic Sans MS"/>
          <w:sz w:val="24"/>
          <w:szCs w:val="24"/>
        </w:rPr>
      </w:pPr>
    </w:p>
    <w:p w14:paraId="317D27D9" w14:textId="5DC9A42A" w:rsidR="002E7971" w:rsidRDefault="002E7971">
      <w:pPr>
        <w:rPr>
          <w:rFonts w:ascii="Comic Sans MS" w:hAnsi="Comic Sans MS" w:cs="Comic Sans MS"/>
          <w:sz w:val="24"/>
          <w:szCs w:val="24"/>
        </w:rPr>
      </w:pPr>
    </w:p>
    <w:p w14:paraId="296E7AB0" w14:textId="77777777" w:rsidR="002E7971" w:rsidRDefault="002E7971">
      <w:pPr>
        <w:rPr>
          <w:rFonts w:ascii="Comic Sans MS" w:hAnsi="Comic Sans MS" w:cs="Comic Sans MS"/>
          <w:sz w:val="24"/>
          <w:szCs w:val="24"/>
        </w:rPr>
      </w:pPr>
    </w:p>
    <w:p w14:paraId="0E657706" w14:textId="77777777" w:rsidR="002E7971" w:rsidRDefault="002E7971">
      <w:pPr>
        <w:rPr>
          <w:rFonts w:ascii="Comic Sans MS" w:hAnsi="Comic Sans MS" w:cs="Comic Sans MS"/>
          <w:sz w:val="24"/>
          <w:szCs w:val="24"/>
        </w:rPr>
      </w:pPr>
    </w:p>
    <w:p w14:paraId="6593E6C9" w14:textId="77777777" w:rsidR="002E7971" w:rsidRDefault="002E7971">
      <w:pPr>
        <w:rPr>
          <w:rFonts w:ascii="Times New Roman" w:eastAsia="SimSun" w:hAnsi="Times New Roman" w:cs="Times New Roman"/>
          <w:b/>
          <w:bCs/>
          <w:sz w:val="28"/>
          <w:szCs w:val="28"/>
        </w:rPr>
      </w:pPr>
    </w:p>
    <w:p w14:paraId="7609A367" w14:textId="77777777" w:rsidR="002E7971" w:rsidRDefault="002E7971">
      <w:pPr>
        <w:rPr>
          <w:rFonts w:ascii="Times New Roman" w:eastAsia="SimSun" w:hAnsi="Times New Roman" w:cs="Times New Roman"/>
          <w:b/>
          <w:bCs/>
          <w:sz w:val="28"/>
          <w:szCs w:val="28"/>
        </w:rPr>
      </w:pPr>
    </w:p>
    <w:p w14:paraId="6ACEA651" w14:textId="77777777" w:rsidR="002E7971" w:rsidRDefault="002E7971">
      <w:pPr>
        <w:rPr>
          <w:rFonts w:ascii="Times New Roman" w:eastAsia="SimSun" w:hAnsi="Times New Roman" w:cs="Times New Roman"/>
          <w:b/>
          <w:bCs/>
          <w:sz w:val="28"/>
          <w:szCs w:val="28"/>
        </w:rPr>
      </w:pPr>
    </w:p>
    <w:p w14:paraId="14CF7407" w14:textId="77777777" w:rsidR="002E7971" w:rsidRDefault="002E7971">
      <w:pPr>
        <w:rPr>
          <w:rFonts w:ascii="Times New Roman" w:eastAsia="SimSun" w:hAnsi="Times New Roman" w:cs="Times New Roman"/>
          <w:b/>
          <w:bCs/>
          <w:sz w:val="28"/>
          <w:szCs w:val="28"/>
        </w:rPr>
      </w:pPr>
    </w:p>
    <w:p w14:paraId="75A2FB18" w14:textId="77777777" w:rsidR="002E7971" w:rsidRDefault="002E7971">
      <w:pPr>
        <w:rPr>
          <w:rFonts w:ascii="Times New Roman" w:eastAsia="SimSun" w:hAnsi="Times New Roman" w:cs="Times New Roman"/>
          <w:b/>
          <w:bCs/>
          <w:sz w:val="28"/>
          <w:szCs w:val="28"/>
        </w:rPr>
      </w:pPr>
    </w:p>
    <w:p w14:paraId="0887BDA9" w14:textId="77777777" w:rsidR="002E7971" w:rsidRDefault="00A04049">
      <w:pPr>
        <w:rPr>
          <w:rFonts w:ascii="Comic Sans MS" w:hAnsi="Comic Sans MS" w:cs="Comic Sans MS"/>
          <w:sz w:val="24"/>
          <w:szCs w:val="24"/>
        </w:rPr>
      </w:pPr>
      <w:r>
        <w:rPr>
          <w:rFonts w:ascii="Comic Sans MS" w:eastAsia="SimSun" w:hAnsi="Comic Sans MS" w:cs="Comic Sans MS"/>
          <w:b/>
          <w:bCs/>
          <w:sz w:val="32"/>
          <w:szCs w:val="32"/>
          <w:u w:val="thick"/>
        </w:rPr>
        <w:t>2.2.3</w:t>
      </w:r>
      <w:r w:rsidR="00FD04AE">
        <w:rPr>
          <w:rFonts w:ascii="Comic Sans MS" w:eastAsia="SimSun" w:hAnsi="Comic Sans MS" w:cs="Comic Sans MS"/>
          <w:b/>
          <w:bCs/>
          <w:sz w:val="32"/>
          <w:szCs w:val="32"/>
          <w:u w:val="thick"/>
        </w:rPr>
        <w:t xml:space="preserve"> Context Diagram </w:t>
      </w:r>
      <w:r w:rsidR="00FD04AE">
        <w:rPr>
          <w:rFonts w:ascii="Times New Roman" w:eastAsia="SimSun" w:hAnsi="Times New Roman" w:cs="Times New Roman"/>
          <w:b/>
          <w:bCs/>
          <w:sz w:val="28"/>
          <w:szCs w:val="28"/>
        </w:rPr>
        <w:br/>
      </w:r>
    </w:p>
    <w:p w14:paraId="5A83AC46" w14:textId="77777777" w:rsidR="002E7971" w:rsidRDefault="00FD04AE">
      <w:r>
        <w:rPr>
          <w:noProof/>
          <w:lang w:eastAsia="en-US"/>
        </w:rPr>
        <w:drawing>
          <wp:inline distT="0" distB="0" distL="114300" distR="114300" wp14:anchorId="4AB4AEB6" wp14:editId="0DE9B170">
            <wp:extent cx="5272405" cy="2262505"/>
            <wp:effectExtent l="0" t="0" r="635" b="825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30"/>
                    <a:stretch>
                      <a:fillRect/>
                    </a:stretch>
                  </pic:blipFill>
                  <pic:spPr>
                    <a:xfrm>
                      <a:off x="0" y="0"/>
                      <a:ext cx="5272405" cy="2262505"/>
                    </a:xfrm>
                    <a:prstGeom prst="rect">
                      <a:avLst/>
                    </a:prstGeom>
                    <a:noFill/>
                    <a:ln>
                      <a:noFill/>
                    </a:ln>
                  </pic:spPr>
                </pic:pic>
              </a:graphicData>
            </a:graphic>
          </wp:inline>
        </w:drawing>
      </w:r>
      <w:r>
        <w:br/>
      </w:r>
    </w:p>
    <w:p w14:paraId="0874D5E5" w14:textId="77777777" w:rsidR="002E7971" w:rsidRDefault="00FD04AE">
      <w:pPr>
        <w:ind w:firstLineChars="750" w:firstLine="3012"/>
        <w:jc w:val="both"/>
        <w:rPr>
          <w:rFonts w:ascii="Segoe Print" w:hAnsi="Segoe Print" w:cs="Segoe Print"/>
          <w:b/>
          <w:bCs/>
          <w:sz w:val="40"/>
          <w:szCs w:val="40"/>
        </w:rPr>
      </w:pPr>
      <w:r>
        <w:rPr>
          <w:rFonts w:ascii="Segoe Print" w:hAnsi="Segoe Print" w:cs="Segoe Print"/>
          <w:b/>
          <w:bCs/>
          <w:sz w:val="40"/>
          <w:szCs w:val="40"/>
        </w:rPr>
        <w:t xml:space="preserve">Figure </w:t>
      </w:r>
      <w:r>
        <w:rPr>
          <w:rFonts w:ascii="Segoe Print" w:hAnsi="Segoe Print" w:cs="Segoe Print"/>
          <w:b/>
          <w:bCs/>
          <w:sz w:val="40"/>
          <w:szCs w:val="40"/>
        </w:rPr>
        <w:fldChar w:fldCharType="begin"/>
      </w:r>
      <w:r>
        <w:rPr>
          <w:rFonts w:ascii="Segoe Print" w:hAnsi="Segoe Print" w:cs="Segoe Print"/>
          <w:b/>
          <w:bCs/>
          <w:sz w:val="40"/>
          <w:szCs w:val="40"/>
        </w:rPr>
        <w:instrText xml:space="preserve"> SEQ Figure \* ARABIC </w:instrText>
      </w:r>
      <w:r>
        <w:rPr>
          <w:rFonts w:ascii="Segoe Print" w:hAnsi="Segoe Print" w:cs="Segoe Print"/>
          <w:b/>
          <w:bCs/>
          <w:sz w:val="40"/>
          <w:szCs w:val="40"/>
        </w:rPr>
        <w:fldChar w:fldCharType="separate"/>
      </w:r>
      <w:r>
        <w:rPr>
          <w:rFonts w:ascii="Segoe Print" w:hAnsi="Segoe Print" w:cs="Segoe Print"/>
          <w:b/>
          <w:bCs/>
          <w:sz w:val="40"/>
          <w:szCs w:val="40"/>
        </w:rPr>
        <w:t>1</w:t>
      </w:r>
      <w:r>
        <w:rPr>
          <w:rFonts w:ascii="Segoe Print" w:hAnsi="Segoe Print" w:cs="Segoe Print"/>
          <w:b/>
          <w:bCs/>
          <w:sz w:val="40"/>
          <w:szCs w:val="40"/>
        </w:rPr>
        <w:fldChar w:fldCharType="end"/>
      </w:r>
      <w:r>
        <w:rPr>
          <w:rFonts w:ascii="Segoe Print" w:hAnsi="Segoe Print" w:cs="Segoe Print"/>
          <w:b/>
          <w:bCs/>
          <w:sz w:val="40"/>
          <w:szCs w:val="40"/>
        </w:rPr>
        <w:t>2</w:t>
      </w:r>
    </w:p>
    <w:p w14:paraId="053E6B37" w14:textId="77777777" w:rsidR="002E7971" w:rsidRDefault="002E7971">
      <w:pPr>
        <w:pBdr>
          <w:bottom w:val="double" w:sz="4" w:space="0" w:color="auto"/>
        </w:pBdr>
      </w:pPr>
    </w:p>
    <w:p w14:paraId="46A3D939" w14:textId="77777777" w:rsidR="002E7971" w:rsidRDefault="002E7971"/>
    <w:p w14:paraId="16D13B0C" w14:textId="77777777" w:rsidR="002E7971" w:rsidRDefault="00FD04AE">
      <w:pPr>
        <w:ind w:firstLineChars="750" w:firstLine="1500"/>
        <w:jc w:val="center"/>
        <w:rPr>
          <w:rFonts w:ascii="Segoe Print" w:hAnsi="Segoe Print" w:cs="Segoe Print"/>
          <w:b/>
          <w:bCs/>
          <w:sz w:val="40"/>
          <w:szCs w:val="40"/>
        </w:rPr>
      </w:pPr>
      <w:r>
        <w:br/>
      </w:r>
    </w:p>
    <w:p w14:paraId="73D2FEF1" w14:textId="77777777" w:rsidR="002E7971" w:rsidRDefault="002E7971">
      <w:pPr>
        <w:rPr>
          <w:rFonts w:ascii="Comic Sans MS" w:hAnsi="Comic Sans MS" w:cs="Comic Sans MS"/>
          <w:b/>
          <w:bCs/>
          <w:sz w:val="28"/>
          <w:szCs w:val="28"/>
          <w:u w:val="thick"/>
        </w:rPr>
      </w:pPr>
    </w:p>
    <w:p w14:paraId="008B5D9D" w14:textId="77777777" w:rsidR="002E7971" w:rsidRDefault="002E7971">
      <w:pPr>
        <w:rPr>
          <w:rFonts w:ascii="Comic Sans MS" w:hAnsi="Comic Sans MS" w:cs="Comic Sans MS"/>
          <w:b/>
          <w:bCs/>
          <w:sz w:val="28"/>
          <w:szCs w:val="28"/>
          <w:u w:val="thick"/>
        </w:rPr>
      </w:pPr>
    </w:p>
    <w:p w14:paraId="7D92FF76" w14:textId="77777777" w:rsidR="002E7971" w:rsidRDefault="002E7971">
      <w:pPr>
        <w:rPr>
          <w:rFonts w:ascii="Comic Sans MS" w:hAnsi="Comic Sans MS" w:cs="Comic Sans MS"/>
          <w:b/>
          <w:bCs/>
          <w:sz w:val="28"/>
          <w:szCs w:val="28"/>
          <w:u w:val="thick"/>
        </w:rPr>
      </w:pPr>
    </w:p>
    <w:p w14:paraId="0B5F5140" w14:textId="77777777" w:rsidR="002E7971" w:rsidRDefault="002E7971">
      <w:pPr>
        <w:rPr>
          <w:rFonts w:ascii="Comic Sans MS" w:hAnsi="Comic Sans MS" w:cs="Comic Sans MS"/>
          <w:b/>
          <w:bCs/>
          <w:sz w:val="28"/>
          <w:szCs w:val="28"/>
          <w:u w:val="thick"/>
        </w:rPr>
      </w:pPr>
    </w:p>
    <w:p w14:paraId="62BCBB2C" w14:textId="77777777" w:rsidR="002E7971" w:rsidRDefault="002E7971">
      <w:pPr>
        <w:rPr>
          <w:rFonts w:ascii="Comic Sans MS" w:hAnsi="Comic Sans MS" w:cs="Comic Sans MS"/>
          <w:b/>
          <w:bCs/>
          <w:sz w:val="28"/>
          <w:szCs w:val="28"/>
          <w:u w:val="thick"/>
        </w:rPr>
      </w:pPr>
    </w:p>
    <w:p w14:paraId="7D65664A" w14:textId="77777777" w:rsidR="002E7971" w:rsidRDefault="002E7971">
      <w:pPr>
        <w:rPr>
          <w:rFonts w:ascii="Comic Sans MS" w:hAnsi="Comic Sans MS" w:cs="Comic Sans MS"/>
          <w:b/>
          <w:bCs/>
          <w:sz w:val="28"/>
          <w:szCs w:val="28"/>
          <w:u w:val="thick"/>
        </w:rPr>
      </w:pPr>
    </w:p>
    <w:p w14:paraId="361226E2" w14:textId="77777777" w:rsidR="002E7971" w:rsidRDefault="002E7971">
      <w:pPr>
        <w:rPr>
          <w:rFonts w:ascii="Comic Sans MS" w:hAnsi="Comic Sans MS" w:cs="Comic Sans MS"/>
          <w:b/>
          <w:bCs/>
          <w:sz w:val="28"/>
          <w:szCs w:val="28"/>
          <w:u w:val="thick"/>
        </w:rPr>
      </w:pPr>
    </w:p>
    <w:p w14:paraId="716A8BA2" w14:textId="77777777" w:rsidR="002E7971" w:rsidRDefault="002E7971">
      <w:pPr>
        <w:rPr>
          <w:rFonts w:ascii="Comic Sans MS" w:hAnsi="Comic Sans MS" w:cs="Comic Sans MS"/>
          <w:b/>
          <w:bCs/>
          <w:sz w:val="28"/>
          <w:szCs w:val="28"/>
          <w:u w:val="thick"/>
        </w:rPr>
      </w:pPr>
    </w:p>
    <w:p w14:paraId="1F7BB665" w14:textId="77777777" w:rsidR="002E7971" w:rsidRDefault="002E7971">
      <w:pPr>
        <w:rPr>
          <w:rFonts w:ascii="Comic Sans MS" w:hAnsi="Comic Sans MS" w:cs="Comic Sans MS"/>
          <w:b/>
          <w:bCs/>
          <w:sz w:val="28"/>
          <w:szCs w:val="28"/>
          <w:u w:val="thick"/>
        </w:rPr>
      </w:pPr>
    </w:p>
    <w:p w14:paraId="681113EF" w14:textId="77777777" w:rsidR="002E7971" w:rsidRDefault="002E7971">
      <w:pPr>
        <w:rPr>
          <w:rFonts w:ascii="Comic Sans MS" w:hAnsi="Comic Sans MS" w:cs="Comic Sans MS"/>
          <w:b/>
          <w:bCs/>
          <w:sz w:val="28"/>
          <w:szCs w:val="28"/>
          <w:u w:val="thick"/>
        </w:rPr>
      </w:pPr>
    </w:p>
    <w:p w14:paraId="7236B075" w14:textId="77777777" w:rsidR="00F415BA" w:rsidRDefault="00F415BA">
      <w:pPr>
        <w:rPr>
          <w:rFonts w:ascii="Comic Sans MS" w:hAnsi="Comic Sans MS" w:cs="Comic Sans MS"/>
          <w:b/>
          <w:bCs/>
          <w:sz w:val="32"/>
          <w:szCs w:val="32"/>
          <w:u w:val="thick"/>
        </w:rPr>
      </w:pPr>
    </w:p>
    <w:p w14:paraId="371C6347" w14:textId="77777777" w:rsidR="002E7971" w:rsidRPr="00F415BA" w:rsidRDefault="00A04049">
      <w:pPr>
        <w:rPr>
          <w:rFonts w:ascii="Comic Sans MS" w:hAnsi="Comic Sans MS" w:cs="Comic Sans MS"/>
          <w:b/>
          <w:bCs/>
          <w:sz w:val="32"/>
          <w:szCs w:val="32"/>
          <w:u w:val="thick"/>
        </w:rPr>
      </w:pPr>
      <w:r w:rsidRPr="00F415BA">
        <w:rPr>
          <w:rFonts w:ascii="Comic Sans MS" w:hAnsi="Comic Sans MS" w:cs="Comic Sans MS"/>
          <w:b/>
          <w:bCs/>
          <w:sz w:val="32"/>
          <w:szCs w:val="32"/>
          <w:u w:val="thick"/>
        </w:rPr>
        <w:t>2.2.4</w:t>
      </w:r>
      <w:r w:rsidR="00FD04AE" w:rsidRPr="00F415BA">
        <w:rPr>
          <w:rFonts w:ascii="Comic Sans MS" w:hAnsi="Comic Sans MS" w:cs="Comic Sans MS"/>
          <w:b/>
          <w:bCs/>
          <w:sz w:val="32"/>
          <w:szCs w:val="32"/>
          <w:u w:val="thick"/>
        </w:rPr>
        <w:t xml:space="preserve"> </w:t>
      </w:r>
      <w:r w:rsidR="00FD04AE" w:rsidRPr="00F415BA">
        <w:rPr>
          <w:rFonts w:ascii="Comic Sans MS" w:eastAsia="SimSun" w:hAnsi="Comic Sans MS" w:cs="Comic Sans MS"/>
          <w:b/>
          <w:bCs/>
          <w:color w:val="000000"/>
          <w:sz w:val="32"/>
          <w:szCs w:val="32"/>
          <w:u w:val="thick"/>
        </w:rPr>
        <w:t>Data Flow Diagram</w:t>
      </w:r>
    </w:p>
    <w:p w14:paraId="57196E7D" w14:textId="77777777" w:rsidR="002E7971" w:rsidRPr="00F415BA" w:rsidRDefault="00A04049">
      <w:pPr>
        <w:rPr>
          <w:rFonts w:ascii="Comic Sans MS" w:hAnsi="Comic Sans MS" w:cs="Comic Sans MS"/>
          <w:b/>
          <w:bCs/>
          <w:sz w:val="32"/>
          <w:szCs w:val="32"/>
          <w:u w:val="thick"/>
        </w:rPr>
      </w:pPr>
      <w:r w:rsidRPr="00F415BA">
        <w:rPr>
          <w:rFonts w:ascii="Comic Sans MS" w:hAnsi="Comic Sans MS" w:cs="Comic Sans MS"/>
          <w:b/>
          <w:bCs/>
          <w:sz w:val="32"/>
          <w:szCs w:val="32"/>
          <w:u w:val="thick"/>
        </w:rPr>
        <w:t>2.2.4</w:t>
      </w:r>
      <w:r w:rsidR="00FD04AE" w:rsidRPr="00F415BA">
        <w:rPr>
          <w:rFonts w:ascii="Comic Sans MS" w:hAnsi="Comic Sans MS" w:cs="Comic Sans MS"/>
          <w:b/>
          <w:bCs/>
          <w:sz w:val="32"/>
          <w:szCs w:val="32"/>
          <w:u w:val="thick"/>
        </w:rPr>
        <w:t>.1 Level 0</w:t>
      </w:r>
    </w:p>
    <w:p w14:paraId="05B08722" w14:textId="77777777" w:rsidR="002E7971" w:rsidRDefault="002E7971">
      <w:pPr>
        <w:rPr>
          <w:rFonts w:ascii="Comic Sans MS" w:hAnsi="Comic Sans MS" w:cs="Comic Sans MS"/>
          <w:b/>
          <w:bCs/>
          <w:sz w:val="28"/>
          <w:szCs w:val="28"/>
          <w:u w:val="thick"/>
        </w:rPr>
      </w:pPr>
    </w:p>
    <w:p w14:paraId="603CCF08" w14:textId="59E932E3" w:rsidR="002E7971" w:rsidRDefault="00D065BE">
      <w:pPr>
        <w:pBdr>
          <w:bottom w:val="double" w:sz="4" w:space="0" w:color="auto"/>
        </w:pBdr>
        <w:jc w:val="center"/>
        <w:rPr>
          <w:rFonts w:ascii="Segoe Print" w:hAnsi="Segoe Print" w:cs="Segoe Print"/>
          <w:b/>
          <w:bCs/>
          <w:sz w:val="40"/>
          <w:szCs w:val="40"/>
        </w:rPr>
      </w:pPr>
      <w:r>
        <w:rPr>
          <w:rFonts w:ascii="Segoe Print" w:hAnsi="Segoe Print" w:cs="Segoe Print"/>
          <w:b/>
          <w:bCs/>
          <w:noProof/>
          <w:sz w:val="40"/>
          <w:szCs w:val="40"/>
        </w:rPr>
        <w:drawing>
          <wp:inline distT="0" distB="0" distL="0" distR="0" wp14:anchorId="62522680" wp14:editId="08EF19A2">
            <wp:extent cx="5734424" cy="5403273"/>
            <wp:effectExtent l="0" t="0" r="0" b="6985"/>
            <wp:docPr id="1934906787" name="Picture 6"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06787" name="Picture 6" descr="A diagram of a software syste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43890" cy="5412192"/>
                    </a:xfrm>
                    <a:prstGeom prst="rect">
                      <a:avLst/>
                    </a:prstGeom>
                  </pic:spPr>
                </pic:pic>
              </a:graphicData>
            </a:graphic>
          </wp:inline>
        </w:drawing>
      </w:r>
      <w:r w:rsidR="00FD04AE">
        <w:rPr>
          <w:rFonts w:ascii="Segoe Print" w:hAnsi="Segoe Print" w:cs="Segoe Print"/>
          <w:b/>
          <w:bCs/>
          <w:sz w:val="40"/>
          <w:szCs w:val="40"/>
        </w:rPr>
        <w:t xml:space="preserve">Figure </w:t>
      </w:r>
      <w:r w:rsidR="00FD04AE">
        <w:rPr>
          <w:rFonts w:ascii="Segoe Print" w:hAnsi="Segoe Print" w:cs="Segoe Print"/>
          <w:b/>
          <w:bCs/>
          <w:sz w:val="40"/>
          <w:szCs w:val="40"/>
        </w:rPr>
        <w:fldChar w:fldCharType="begin"/>
      </w:r>
      <w:r w:rsidR="00FD04AE">
        <w:rPr>
          <w:rFonts w:ascii="Segoe Print" w:hAnsi="Segoe Print" w:cs="Segoe Print"/>
          <w:b/>
          <w:bCs/>
          <w:sz w:val="40"/>
          <w:szCs w:val="40"/>
        </w:rPr>
        <w:instrText xml:space="preserve"> SEQ Figure \* ARABIC </w:instrText>
      </w:r>
      <w:r w:rsidR="00FD04AE">
        <w:rPr>
          <w:rFonts w:ascii="Segoe Print" w:hAnsi="Segoe Print" w:cs="Segoe Print"/>
          <w:b/>
          <w:bCs/>
          <w:sz w:val="40"/>
          <w:szCs w:val="40"/>
        </w:rPr>
        <w:fldChar w:fldCharType="separate"/>
      </w:r>
      <w:r w:rsidR="00FD04AE">
        <w:rPr>
          <w:rFonts w:ascii="Segoe Print" w:hAnsi="Segoe Print" w:cs="Segoe Print"/>
          <w:b/>
          <w:bCs/>
          <w:sz w:val="40"/>
          <w:szCs w:val="40"/>
        </w:rPr>
        <w:t>1</w:t>
      </w:r>
      <w:r w:rsidR="00FD04AE">
        <w:rPr>
          <w:rFonts w:ascii="Segoe Print" w:hAnsi="Segoe Print" w:cs="Segoe Print"/>
          <w:b/>
          <w:bCs/>
          <w:sz w:val="40"/>
          <w:szCs w:val="40"/>
        </w:rPr>
        <w:fldChar w:fldCharType="end"/>
      </w:r>
      <w:proofErr w:type="gramStart"/>
      <w:r w:rsidR="00FD04AE">
        <w:rPr>
          <w:rFonts w:ascii="Segoe Print" w:hAnsi="Segoe Print" w:cs="Segoe Print"/>
          <w:b/>
          <w:bCs/>
          <w:sz w:val="40"/>
          <w:szCs w:val="40"/>
        </w:rPr>
        <w:t>3</w:t>
      </w:r>
      <w:proofErr w:type="gramEnd"/>
    </w:p>
    <w:p w14:paraId="17DF6224" w14:textId="77777777" w:rsidR="002E7971" w:rsidRDefault="002E7971">
      <w:pPr>
        <w:pBdr>
          <w:bottom w:val="double" w:sz="4" w:space="0" w:color="auto"/>
        </w:pBdr>
      </w:pPr>
    </w:p>
    <w:p w14:paraId="6FC4B8B2" w14:textId="77777777" w:rsidR="002E7971" w:rsidRDefault="002E7971">
      <w:pPr>
        <w:rPr>
          <w:rFonts w:ascii="Comic Sans MS" w:hAnsi="Comic Sans MS" w:cs="Comic Sans MS"/>
          <w:b/>
          <w:bCs/>
          <w:sz w:val="32"/>
          <w:szCs w:val="32"/>
        </w:rPr>
      </w:pPr>
    </w:p>
    <w:p w14:paraId="68EE78A7" w14:textId="77777777" w:rsidR="002E7971" w:rsidRDefault="002E7971">
      <w:pPr>
        <w:rPr>
          <w:rFonts w:ascii="Comic Sans MS" w:hAnsi="Comic Sans MS" w:cs="Comic Sans MS"/>
          <w:b/>
          <w:bCs/>
          <w:sz w:val="32"/>
          <w:szCs w:val="32"/>
        </w:rPr>
      </w:pPr>
    </w:p>
    <w:p w14:paraId="1F977F67" w14:textId="77777777" w:rsidR="002E7971" w:rsidRDefault="002E7971">
      <w:pPr>
        <w:rPr>
          <w:rFonts w:ascii="Comic Sans MS" w:hAnsi="Comic Sans MS" w:cs="Comic Sans MS"/>
          <w:b/>
          <w:bCs/>
          <w:sz w:val="32"/>
          <w:szCs w:val="32"/>
          <w:u w:val="thick"/>
        </w:rPr>
      </w:pPr>
    </w:p>
    <w:p w14:paraId="11FF5901" w14:textId="77777777" w:rsidR="002E7971" w:rsidRDefault="002E7971">
      <w:pPr>
        <w:rPr>
          <w:rFonts w:ascii="Comic Sans MS" w:hAnsi="Comic Sans MS" w:cs="Comic Sans MS"/>
          <w:b/>
          <w:bCs/>
          <w:sz w:val="32"/>
          <w:szCs w:val="32"/>
          <w:u w:val="thick"/>
        </w:rPr>
      </w:pPr>
    </w:p>
    <w:p w14:paraId="0C0632E3" w14:textId="22985A87" w:rsidR="002E7971" w:rsidRDefault="000F2637">
      <w:pPr>
        <w:rPr>
          <w:rFonts w:ascii="Comic Sans MS" w:hAnsi="Comic Sans MS" w:cs="Comic Sans MS"/>
          <w:b/>
          <w:bCs/>
          <w:sz w:val="40"/>
          <w:szCs w:val="40"/>
          <w:u w:val="thick"/>
        </w:rPr>
      </w:pPr>
      <w:r>
        <w:rPr>
          <w:noProof/>
        </w:rPr>
        <w:drawing>
          <wp:anchor distT="0" distB="0" distL="114300" distR="114300" simplePos="0" relativeHeight="251654656" behindDoc="1" locked="0" layoutInCell="1" allowOverlap="1" wp14:anchorId="3E47B23C" wp14:editId="3DF3E59C">
            <wp:simplePos x="0" y="0"/>
            <wp:positionH relativeFrom="column">
              <wp:posOffset>-651510</wp:posOffset>
            </wp:positionH>
            <wp:positionV relativeFrom="paragraph">
              <wp:posOffset>822325</wp:posOffset>
            </wp:positionV>
            <wp:extent cx="6083300" cy="4072890"/>
            <wp:effectExtent l="0" t="0" r="0" b="3810"/>
            <wp:wrapTight wrapText="bothSides">
              <wp:wrapPolygon edited="0">
                <wp:start x="0" y="0"/>
                <wp:lineTo x="0" y="21519"/>
                <wp:lineTo x="21510" y="21519"/>
                <wp:lineTo x="21510" y="0"/>
                <wp:lineTo x="0" y="0"/>
              </wp:wrapPolygon>
            </wp:wrapTight>
            <wp:docPr id="686281653" name="Picture 5"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81653" name="Picture 5" descr="A diagram of a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83300" cy="4072890"/>
                    </a:xfrm>
                    <a:prstGeom prst="rect">
                      <a:avLst/>
                    </a:prstGeom>
                  </pic:spPr>
                </pic:pic>
              </a:graphicData>
            </a:graphic>
            <wp14:sizeRelH relativeFrom="margin">
              <wp14:pctWidth>0</wp14:pctWidth>
            </wp14:sizeRelH>
            <wp14:sizeRelV relativeFrom="margin">
              <wp14:pctHeight>0</wp14:pctHeight>
            </wp14:sizeRelV>
          </wp:anchor>
        </w:drawing>
      </w:r>
      <w:r w:rsidR="00A04049" w:rsidRPr="00F415BA">
        <w:rPr>
          <w:rFonts w:ascii="Comic Sans MS" w:hAnsi="Comic Sans MS" w:cs="Comic Sans MS"/>
          <w:b/>
          <w:bCs/>
          <w:sz w:val="36"/>
          <w:szCs w:val="36"/>
          <w:u w:val="thick"/>
        </w:rPr>
        <w:t>2.2.4.</w:t>
      </w:r>
      <w:r w:rsidR="00FD04AE" w:rsidRPr="00F415BA">
        <w:rPr>
          <w:rFonts w:ascii="Comic Sans MS" w:hAnsi="Comic Sans MS" w:cs="Comic Sans MS"/>
          <w:b/>
          <w:bCs/>
          <w:sz w:val="36"/>
          <w:szCs w:val="36"/>
          <w:u w:val="thick"/>
        </w:rPr>
        <w:t>2 level 1</w:t>
      </w:r>
      <w:r w:rsidR="00FD04AE" w:rsidRPr="00F415BA">
        <w:rPr>
          <w:rFonts w:ascii="Comic Sans MS" w:hAnsi="Comic Sans MS" w:cs="Comic Sans MS"/>
          <w:b/>
          <w:bCs/>
          <w:sz w:val="44"/>
          <w:szCs w:val="44"/>
          <w:u w:val="thick"/>
        </w:rPr>
        <w:t xml:space="preserve"> </w:t>
      </w:r>
      <w:r w:rsidR="00FD04AE" w:rsidRPr="00F415BA">
        <w:rPr>
          <w:rFonts w:ascii="Comic Sans MS" w:hAnsi="Comic Sans MS" w:cs="Comic Sans MS"/>
          <w:b/>
          <w:bCs/>
          <w:sz w:val="44"/>
          <w:szCs w:val="44"/>
          <w:u w:val="thick"/>
        </w:rPr>
        <w:br/>
      </w:r>
    </w:p>
    <w:p w14:paraId="64DAF8CB" w14:textId="099B36F7" w:rsidR="002E7971" w:rsidRDefault="002E7971"/>
    <w:p w14:paraId="3F8764C7" w14:textId="77777777" w:rsidR="002E7971" w:rsidRDefault="002E7971">
      <w:pPr>
        <w:rPr>
          <w:rFonts w:ascii="Comic Sans MS" w:hAnsi="Comic Sans MS" w:cs="Comic Sans MS"/>
          <w:sz w:val="24"/>
          <w:szCs w:val="24"/>
        </w:rPr>
      </w:pPr>
    </w:p>
    <w:p w14:paraId="483208C0" w14:textId="77777777" w:rsidR="002E7971" w:rsidRDefault="00FD04AE">
      <w:pPr>
        <w:ind w:firstLineChars="750" w:firstLine="3012"/>
        <w:jc w:val="both"/>
        <w:rPr>
          <w:rFonts w:ascii="Segoe Print" w:hAnsi="Segoe Print" w:cs="Segoe Print"/>
          <w:b/>
          <w:bCs/>
          <w:sz w:val="40"/>
          <w:szCs w:val="40"/>
        </w:rPr>
      </w:pPr>
      <w:r>
        <w:rPr>
          <w:rFonts w:ascii="Segoe Print" w:hAnsi="Segoe Print" w:cs="Segoe Print"/>
          <w:b/>
          <w:bCs/>
          <w:sz w:val="40"/>
          <w:szCs w:val="40"/>
        </w:rPr>
        <w:t xml:space="preserve">Figure </w:t>
      </w:r>
      <w:r>
        <w:rPr>
          <w:rFonts w:ascii="Segoe Print" w:hAnsi="Segoe Print" w:cs="Segoe Print"/>
          <w:b/>
          <w:bCs/>
          <w:sz w:val="40"/>
          <w:szCs w:val="40"/>
        </w:rPr>
        <w:fldChar w:fldCharType="begin"/>
      </w:r>
      <w:r>
        <w:rPr>
          <w:rFonts w:ascii="Segoe Print" w:hAnsi="Segoe Print" w:cs="Segoe Print"/>
          <w:b/>
          <w:bCs/>
          <w:sz w:val="40"/>
          <w:szCs w:val="40"/>
        </w:rPr>
        <w:instrText xml:space="preserve"> SEQ Figure \* ARABIC </w:instrText>
      </w:r>
      <w:r>
        <w:rPr>
          <w:rFonts w:ascii="Segoe Print" w:hAnsi="Segoe Print" w:cs="Segoe Print"/>
          <w:b/>
          <w:bCs/>
          <w:sz w:val="40"/>
          <w:szCs w:val="40"/>
        </w:rPr>
        <w:fldChar w:fldCharType="separate"/>
      </w:r>
      <w:r>
        <w:rPr>
          <w:rFonts w:ascii="Segoe Print" w:hAnsi="Segoe Print" w:cs="Segoe Print"/>
          <w:b/>
          <w:bCs/>
          <w:sz w:val="40"/>
          <w:szCs w:val="40"/>
        </w:rPr>
        <w:t>1</w:t>
      </w:r>
      <w:r>
        <w:rPr>
          <w:rFonts w:ascii="Segoe Print" w:hAnsi="Segoe Print" w:cs="Segoe Print"/>
          <w:b/>
          <w:bCs/>
          <w:sz w:val="40"/>
          <w:szCs w:val="40"/>
        </w:rPr>
        <w:fldChar w:fldCharType="end"/>
      </w:r>
      <w:r>
        <w:rPr>
          <w:rFonts w:ascii="Segoe Print" w:hAnsi="Segoe Print" w:cs="Segoe Print"/>
          <w:b/>
          <w:bCs/>
          <w:sz w:val="40"/>
          <w:szCs w:val="40"/>
        </w:rPr>
        <w:t>4</w:t>
      </w:r>
    </w:p>
    <w:p w14:paraId="42867B27" w14:textId="77777777" w:rsidR="002E7971" w:rsidRDefault="002E7971">
      <w:pPr>
        <w:rPr>
          <w:rFonts w:ascii="Comic Sans MS" w:hAnsi="Comic Sans MS" w:cs="Comic Sans MS"/>
          <w:sz w:val="24"/>
          <w:szCs w:val="24"/>
        </w:rPr>
      </w:pPr>
    </w:p>
    <w:p w14:paraId="3C2F52FF" w14:textId="77777777" w:rsidR="002E7971" w:rsidRDefault="002E7971" w:rsidP="00B931DE">
      <w:pPr>
        <w:pStyle w:val="Heading3"/>
        <w:rPr>
          <w:rFonts w:ascii="Comic Sans MS" w:hAnsi="Comic Sans MS" w:cs="Comic Sans MS"/>
          <w:sz w:val="24"/>
          <w:szCs w:val="24"/>
        </w:rPr>
      </w:pPr>
    </w:p>
    <w:p w14:paraId="7E8FD394" w14:textId="77777777" w:rsidR="00B931DE" w:rsidRPr="00B931DE" w:rsidRDefault="00B931DE" w:rsidP="00B931DE"/>
    <w:p w14:paraId="6EB4D7E3" w14:textId="77777777" w:rsidR="00B931DE" w:rsidRDefault="00B931DE" w:rsidP="00A04049">
      <w:pPr>
        <w:pStyle w:val="Heading3"/>
        <w:jc w:val="both"/>
        <w:rPr>
          <w:rFonts w:ascii="Comic Sans MS" w:hAnsi="Comic Sans MS" w:cs="Comic Sans MS"/>
          <w:u w:val="thick"/>
        </w:rPr>
      </w:pPr>
      <w:bookmarkStart w:id="22" w:name="_Toc156934439"/>
      <w:bookmarkStart w:id="23" w:name="_Toc157299073"/>
    </w:p>
    <w:p w14:paraId="2ACB1AE0" w14:textId="67C955A9" w:rsidR="002E7971" w:rsidRDefault="00A04049" w:rsidP="00B931DE">
      <w:pPr>
        <w:pStyle w:val="Heading3"/>
        <w:jc w:val="both"/>
        <w:rPr>
          <w:rFonts w:ascii="Comic Sans MS" w:hAnsi="Comic Sans MS" w:cs="Comic Sans MS"/>
          <w:u w:val="thick"/>
        </w:rPr>
      </w:pPr>
      <w:bookmarkStart w:id="24" w:name="_Toc158319481"/>
      <w:r>
        <w:rPr>
          <w:rFonts w:ascii="Comic Sans MS" w:hAnsi="Comic Sans MS" w:cs="Comic Sans MS"/>
          <w:u w:val="thick"/>
        </w:rPr>
        <w:t>2.2.5</w:t>
      </w:r>
      <w:r w:rsidR="00FD04AE">
        <w:rPr>
          <w:rFonts w:ascii="Comic Sans MS" w:hAnsi="Comic Sans MS" w:cs="Comic Sans MS"/>
          <w:u w:val="thick"/>
        </w:rPr>
        <w:t xml:space="preserve"> Sequence diagram</w:t>
      </w:r>
      <w:bookmarkEnd w:id="22"/>
      <w:bookmarkEnd w:id="23"/>
      <w:r w:rsidR="00FD04AE">
        <w:rPr>
          <w:rFonts w:ascii="Comic Sans MS" w:hAnsi="Comic Sans MS" w:cs="Comic Sans MS"/>
          <w:u w:val="thick"/>
        </w:rPr>
        <w:br/>
      </w:r>
      <w:r>
        <w:rPr>
          <w:rFonts w:ascii="Comic Sans MS" w:hAnsi="Comic Sans MS" w:cs="Comic Sans MS"/>
          <w:u w:val="thick"/>
        </w:rPr>
        <w:t>2.2.5.1</w:t>
      </w:r>
      <w:r w:rsidR="00FD04AE">
        <w:rPr>
          <w:rFonts w:ascii="Comic Sans MS" w:hAnsi="Comic Sans MS" w:cs="Comic Sans MS"/>
          <w:u w:val="thick"/>
        </w:rPr>
        <w:t>-User</w:t>
      </w:r>
      <w:bookmarkEnd w:id="24"/>
    </w:p>
    <w:p w14:paraId="47F0E6CF" w14:textId="31E81760" w:rsidR="0059043E" w:rsidRPr="0059043E" w:rsidRDefault="0059043E" w:rsidP="0059043E">
      <w:r>
        <w:rPr>
          <w:noProof/>
        </w:rPr>
        <w:drawing>
          <wp:anchor distT="0" distB="0" distL="114300" distR="114300" simplePos="0" relativeHeight="251652608" behindDoc="1" locked="0" layoutInCell="1" allowOverlap="1" wp14:anchorId="4ED2A439" wp14:editId="244DE541">
            <wp:simplePos x="0" y="0"/>
            <wp:positionH relativeFrom="column">
              <wp:posOffset>-441440</wp:posOffset>
            </wp:positionH>
            <wp:positionV relativeFrom="paragraph">
              <wp:posOffset>271434</wp:posOffset>
            </wp:positionV>
            <wp:extent cx="6334894" cy="4191000"/>
            <wp:effectExtent l="0" t="0" r="8890" b="0"/>
            <wp:wrapTight wrapText="bothSides">
              <wp:wrapPolygon edited="0">
                <wp:start x="3767" y="98"/>
                <wp:lineTo x="520" y="982"/>
                <wp:lineTo x="390" y="1473"/>
                <wp:lineTo x="585" y="1865"/>
                <wp:lineTo x="195" y="2160"/>
                <wp:lineTo x="455" y="3436"/>
                <wp:lineTo x="130" y="4320"/>
                <wp:lineTo x="779" y="5007"/>
                <wp:lineTo x="650" y="5105"/>
                <wp:lineTo x="650" y="20225"/>
                <wp:lineTo x="3702" y="20716"/>
                <wp:lineTo x="9549" y="20716"/>
                <wp:lineTo x="9549" y="21207"/>
                <wp:lineTo x="10653" y="21207"/>
                <wp:lineTo x="17018" y="20716"/>
                <wp:lineTo x="20266" y="20225"/>
                <wp:lineTo x="20526" y="17476"/>
                <wp:lineTo x="20526" y="9818"/>
                <wp:lineTo x="20201" y="5007"/>
                <wp:lineTo x="21306" y="5007"/>
                <wp:lineTo x="21565" y="4713"/>
                <wp:lineTo x="21565" y="393"/>
                <wp:lineTo x="21111" y="295"/>
                <wp:lineTo x="16369" y="98"/>
                <wp:lineTo x="3767" y="98"/>
              </wp:wrapPolygon>
            </wp:wrapTight>
            <wp:docPr id="68535125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51256" name="Graphic 685351256"/>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334894" cy="4191000"/>
                    </a:xfrm>
                    <a:prstGeom prst="rect">
                      <a:avLst/>
                    </a:prstGeom>
                  </pic:spPr>
                </pic:pic>
              </a:graphicData>
            </a:graphic>
          </wp:anchor>
        </w:drawing>
      </w:r>
    </w:p>
    <w:p w14:paraId="4CD2BD25" w14:textId="77777777" w:rsidR="002E7971" w:rsidRPr="00B931DE" w:rsidRDefault="00B931DE" w:rsidP="00B931DE">
      <w:pPr>
        <w:pStyle w:val="Heading3"/>
        <w:jc w:val="center"/>
        <w:rPr>
          <w:rFonts w:ascii="Comic Sans MS" w:hAnsi="Comic Sans MS" w:cs="Comic Sans MS"/>
        </w:rPr>
      </w:pPr>
      <w:bookmarkStart w:id="25" w:name="_Toc158319482"/>
      <w:r w:rsidRPr="00B931DE">
        <w:rPr>
          <w:rFonts w:ascii="Comic Sans MS" w:hAnsi="Comic Sans MS" w:cs="Comic Sans MS"/>
        </w:rPr>
        <w:t>Figure 15</w:t>
      </w:r>
      <w:bookmarkEnd w:id="25"/>
    </w:p>
    <w:p w14:paraId="4BAF1001" w14:textId="0DF75FE7" w:rsidR="002E7971" w:rsidRDefault="002E7971"/>
    <w:p w14:paraId="1605CEDB" w14:textId="77777777" w:rsidR="002E7971" w:rsidRDefault="002E7971"/>
    <w:p w14:paraId="55B701C8" w14:textId="77777777" w:rsidR="0059043E" w:rsidRDefault="0059043E"/>
    <w:p w14:paraId="77DD6EE3" w14:textId="77777777" w:rsidR="002E7971" w:rsidRDefault="002E7971"/>
    <w:p w14:paraId="04F3F7AD" w14:textId="77777777" w:rsidR="002E7971" w:rsidRPr="00B931DE" w:rsidRDefault="00B931DE">
      <w:pPr>
        <w:rPr>
          <w:rFonts w:ascii="Comic Sans MS" w:hAnsi="Comic Sans MS"/>
          <w:b/>
          <w:bCs/>
          <w:sz w:val="36"/>
          <w:szCs w:val="36"/>
          <w:u w:val="single"/>
        </w:rPr>
      </w:pPr>
      <w:r w:rsidRPr="00B931DE">
        <w:rPr>
          <w:rFonts w:ascii="Comic Sans MS" w:hAnsi="Comic Sans MS"/>
          <w:b/>
          <w:bCs/>
          <w:sz w:val="36"/>
          <w:szCs w:val="36"/>
          <w:u w:val="single"/>
        </w:rPr>
        <w:lastRenderedPageBreak/>
        <w:t>2.2.5.2 Admin</w:t>
      </w:r>
    </w:p>
    <w:p w14:paraId="1E71490B" w14:textId="77777777" w:rsidR="002E7971" w:rsidRDefault="002E7971"/>
    <w:p w14:paraId="7B0BF060" w14:textId="0E6198D9" w:rsidR="002E7971" w:rsidRDefault="00813E61">
      <w:r>
        <w:rPr>
          <w:noProof/>
        </w:rPr>
        <w:drawing>
          <wp:inline distT="0" distB="0" distL="0" distR="0" wp14:anchorId="51317C38" wp14:editId="646C8506">
            <wp:extent cx="6114134" cy="4044950"/>
            <wp:effectExtent l="0" t="0" r="1270" b="0"/>
            <wp:docPr id="51280192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01922" name="Graphic 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123211" cy="4050955"/>
                    </a:xfrm>
                    <a:prstGeom prst="rect">
                      <a:avLst/>
                    </a:prstGeom>
                  </pic:spPr>
                </pic:pic>
              </a:graphicData>
            </a:graphic>
          </wp:inline>
        </w:drawing>
      </w:r>
    </w:p>
    <w:p w14:paraId="02696AD3" w14:textId="67633582" w:rsidR="00B931DE" w:rsidRDefault="00B931DE" w:rsidP="005A232F">
      <w:pPr>
        <w:jc w:val="center"/>
        <w:rPr>
          <w:rFonts w:ascii="Comic Sans MS" w:hAnsi="Comic Sans MS"/>
          <w:b/>
          <w:bCs/>
          <w:sz w:val="36"/>
          <w:szCs w:val="36"/>
          <w:rtl/>
        </w:rPr>
      </w:pPr>
      <w:r w:rsidRPr="00B931DE">
        <w:rPr>
          <w:rFonts w:ascii="Comic Sans MS" w:hAnsi="Comic Sans MS"/>
          <w:b/>
          <w:bCs/>
          <w:sz w:val="36"/>
          <w:szCs w:val="36"/>
        </w:rPr>
        <w:t>Figure 16</w:t>
      </w:r>
    </w:p>
    <w:p w14:paraId="2196128C" w14:textId="77777777" w:rsidR="005A232F" w:rsidRDefault="005A232F" w:rsidP="005A232F">
      <w:pPr>
        <w:jc w:val="center"/>
        <w:rPr>
          <w:rFonts w:ascii="Comic Sans MS" w:hAnsi="Comic Sans MS"/>
          <w:b/>
          <w:bCs/>
          <w:sz w:val="36"/>
          <w:szCs w:val="36"/>
          <w:rtl/>
        </w:rPr>
      </w:pPr>
    </w:p>
    <w:p w14:paraId="0FFCF942" w14:textId="77777777" w:rsidR="005A232F" w:rsidRDefault="005A232F" w:rsidP="005A232F">
      <w:pPr>
        <w:jc w:val="center"/>
        <w:rPr>
          <w:rFonts w:ascii="Comic Sans MS" w:hAnsi="Comic Sans MS"/>
          <w:b/>
          <w:bCs/>
          <w:sz w:val="36"/>
          <w:szCs w:val="36"/>
        </w:rPr>
      </w:pPr>
    </w:p>
    <w:p w14:paraId="612AE218" w14:textId="77777777" w:rsidR="00813E61" w:rsidRDefault="00813E61" w:rsidP="005A232F">
      <w:pPr>
        <w:jc w:val="center"/>
        <w:rPr>
          <w:rFonts w:ascii="Comic Sans MS" w:hAnsi="Comic Sans MS"/>
          <w:b/>
          <w:bCs/>
          <w:sz w:val="36"/>
          <w:szCs w:val="36"/>
        </w:rPr>
      </w:pPr>
    </w:p>
    <w:p w14:paraId="25A1BAA7" w14:textId="77777777" w:rsidR="00813E61" w:rsidRDefault="00813E61" w:rsidP="005A232F">
      <w:pPr>
        <w:jc w:val="center"/>
        <w:rPr>
          <w:rFonts w:ascii="Comic Sans MS" w:hAnsi="Comic Sans MS"/>
          <w:b/>
          <w:bCs/>
          <w:sz w:val="36"/>
          <w:szCs w:val="36"/>
        </w:rPr>
      </w:pPr>
    </w:p>
    <w:p w14:paraId="4EF9DC33" w14:textId="77777777" w:rsidR="00813E61" w:rsidRDefault="00813E61" w:rsidP="005A232F">
      <w:pPr>
        <w:jc w:val="center"/>
        <w:rPr>
          <w:rFonts w:ascii="Comic Sans MS" w:hAnsi="Comic Sans MS"/>
          <w:b/>
          <w:bCs/>
          <w:sz w:val="36"/>
          <w:szCs w:val="36"/>
        </w:rPr>
      </w:pPr>
    </w:p>
    <w:p w14:paraId="1C1C2FD4" w14:textId="77777777" w:rsidR="00813E61" w:rsidRPr="005A232F" w:rsidRDefault="00813E61" w:rsidP="005A232F">
      <w:pPr>
        <w:jc w:val="center"/>
        <w:rPr>
          <w:rFonts w:ascii="Comic Sans MS" w:hAnsi="Comic Sans MS"/>
          <w:b/>
          <w:bCs/>
          <w:sz w:val="36"/>
          <w:szCs w:val="36"/>
        </w:rPr>
      </w:pPr>
    </w:p>
    <w:p w14:paraId="2133DC4C" w14:textId="77777777" w:rsidR="002E7971" w:rsidRDefault="00A04049">
      <w:pPr>
        <w:pStyle w:val="Heading3"/>
        <w:rPr>
          <w:rFonts w:ascii="Comic Sans MS" w:hAnsi="Comic Sans MS" w:cs="Comic Sans MS"/>
        </w:rPr>
      </w:pPr>
      <w:bookmarkStart w:id="26" w:name="_Toc158319483"/>
      <w:r>
        <w:rPr>
          <w:rFonts w:ascii="Comic Sans MS" w:hAnsi="Comic Sans MS" w:cs="Comic Sans MS"/>
          <w:u w:val="thick"/>
        </w:rPr>
        <w:t>2.2.6</w:t>
      </w:r>
      <w:r w:rsidR="00FD04AE">
        <w:rPr>
          <w:rFonts w:ascii="Comic Sans MS" w:hAnsi="Comic Sans MS" w:cs="Comic Sans MS"/>
          <w:u w:val="thick"/>
        </w:rPr>
        <w:t xml:space="preserve"> </w:t>
      </w:r>
      <w:bookmarkStart w:id="27" w:name="_Toc157299074"/>
      <w:bookmarkStart w:id="28" w:name="_Toc156934440"/>
      <w:bookmarkStart w:id="29" w:name="_Toc153409232"/>
      <w:r w:rsidR="00FD04AE">
        <w:rPr>
          <w:rFonts w:ascii="Comic Sans MS" w:hAnsi="Comic Sans MS" w:cs="Comic Sans MS"/>
          <w:u w:val="thick"/>
        </w:rPr>
        <w:t>Class D</w:t>
      </w:r>
      <w:bookmarkEnd w:id="27"/>
      <w:bookmarkEnd w:id="28"/>
      <w:bookmarkEnd w:id="29"/>
      <w:r w:rsidR="00FD04AE">
        <w:rPr>
          <w:rFonts w:ascii="Comic Sans MS" w:hAnsi="Comic Sans MS" w:cs="Comic Sans MS"/>
          <w:u w:val="thick"/>
        </w:rPr>
        <w:t>iagram</w:t>
      </w:r>
      <w:bookmarkEnd w:id="26"/>
      <w:r w:rsidR="00FD04AE">
        <w:rPr>
          <w:rFonts w:ascii="Comic Sans MS" w:hAnsi="Comic Sans MS" w:cs="Comic Sans MS"/>
          <w:u w:val="thick"/>
        </w:rPr>
        <w:t xml:space="preserve"> </w:t>
      </w:r>
    </w:p>
    <w:p w14:paraId="5D971991" w14:textId="09E1615B" w:rsidR="002E7971" w:rsidRDefault="002E7971">
      <w:pPr>
        <w:rPr>
          <w:rFonts w:ascii="Comic Sans MS" w:hAnsi="Comic Sans MS" w:cs="Comic Sans MS"/>
          <w:sz w:val="32"/>
          <w:szCs w:val="32"/>
        </w:rPr>
      </w:pPr>
    </w:p>
    <w:p w14:paraId="08BCA4DF" w14:textId="16605D20" w:rsidR="002E7971" w:rsidRDefault="00582DF4">
      <w:pPr>
        <w:rPr>
          <w:rFonts w:ascii="Comic Sans MS" w:hAnsi="Comic Sans MS" w:cs="Comic Sans MS"/>
          <w:sz w:val="32"/>
          <w:szCs w:val="32"/>
        </w:rPr>
      </w:pPr>
      <w:r>
        <w:rPr>
          <w:rFonts w:ascii="Comic Sans MS" w:hAnsi="Comic Sans MS" w:cs="Comic Sans MS"/>
          <w:noProof/>
          <w:sz w:val="32"/>
          <w:szCs w:val="32"/>
        </w:rPr>
        <w:lastRenderedPageBreak/>
        <w:drawing>
          <wp:anchor distT="0" distB="0" distL="114300" distR="114300" simplePos="0" relativeHeight="251651584" behindDoc="1" locked="0" layoutInCell="1" allowOverlap="1" wp14:anchorId="3EA99050" wp14:editId="11206EF8">
            <wp:simplePos x="0" y="0"/>
            <wp:positionH relativeFrom="column">
              <wp:posOffset>1905</wp:posOffset>
            </wp:positionH>
            <wp:positionV relativeFrom="paragraph">
              <wp:posOffset>-635</wp:posOffset>
            </wp:positionV>
            <wp:extent cx="6179192" cy="4453746"/>
            <wp:effectExtent l="0" t="0" r="0" b="4445"/>
            <wp:wrapTight wrapText="bothSides">
              <wp:wrapPolygon edited="0">
                <wp:start x="5261" y="0"/>
                <wp:lineTo x="5261" y="2957"/>
                <wp:lineTo x="0" y="3234"/>
                <wp:lineTo x="0" y="10626"/>
                <wp:lineTo x="1532" y="11827"/>
                <wp:lineTo x="1532" y="12289"/>
                <wp:lineTo x="3862" y="13306"/>
                <wp:lineTo x="4795" y="13306"/>
                <wp:lineTo x="4795" y="17094"/>
                <wp:lineTo x="5793" y="17741"/>
                <wp:lineTo x="6992" y="17741"/>
                <wp:lineTo x="5061" y="18110"/>
                <wp:lineTo x="4795" y="18295"/>
                <wp:lineTo x="4795" y="21529"/>
                <wp:lineTo x="12453" y="21529"/>
                <wp:lineTo x="12586" y="21344"/>
                <wp:lineTo x="11920" y="21160"/>
                <wp:lineTo x="9056" y="20698"/>
                <wp:lineTo x="9456" y="19219"/>
                <wp:lineTo x="14717" y="19219"/>
                <wp:lineTo x="16381" y="18850"/>
                <wp:lineTo x="16381" y="14784"/>
                <wp:lineTo x="19045" y="13398"/>
                <wp:lineTo x="19045" y="10349"/>
                <wp:lineTo x="21509" y="9610"/>
                <wp:lineTo x="21509" y="2957"/>
                <wp:lineTo x="15316" y="2957"/>
                <wp:lineTo x="15449" y="2033"/>
                <wp:lineTo x="14583" y="1848"/>
                <wp:lineTo x="8923" y="1478"/>
                <wp:lineTo x="8923" y="0"/>
                <wp:lineTo x="5261" y="0"/>
              </wp:wrapPolygon>
            </wp:wrapTight>
            <wp:docPr id="51297273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72730" name="Graphic 512972730"/>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179192" cy="4453746"/>
                    </a:xfrm>
                    <a:prstGeom prst="rect">
                      <a:avLst/>
                    </a:prstGeom>
                  </pic:spPr>
                </pic:pic>
              </a:graphicData>
            </a:graphic>
          </wp:anchor>
        </w:drawing>
      </w:r>
    </w:p>
    <w:p w14:paraId="480DC6A5" w14:textId="77777777" w:rsidR="002E7971" w:rsidRDefault="00FD04AE">
      <w:pPr>
        <w:ind w:firstLineChars="700" w:firstLine="2811"/>
        <w:jc w:val="both"/>
        <w:rPr>
          <w:rFonts w:ascii="Segoe Print" w:hAnsi="Segoe Print" w:cs="Segoe Print"/>
          <w:b/>
          <w:bCs/>
          <w:sz w:val="40"/>
          <w:szCs w:val="40"/>
        </w:rPr>
      </w:pPr>
      <w:bookmarkStart w:id="30" w:name="_Toc156934441"/>
      <w:bookmarkStart w:id="31" w:name="_Toc157299075"/>
      <w:bookmarkStart w:id="32" w:name="_Toc153409233"/>
      <w:r>
        <w:rPr>
          <w:rFonts w:ascii="Segoe Print" w:hAnsi="Segoe Print" w:cs="Segoe Print"/>
          <w:b/>
          <w:bCs/>
          <w:sz w:val="40"/>
          <w:szCs w:val="40"/>
        </w:rPr>
        <w:t xml:space="preserve">Figure </w:t>
      </w:r>
      <w:r>
        <w:rPr>
          <w:rFonts w:ascii="Segoe Print" w:hAnsi="Segoe Print" w:cs="Segoe Print"/>
          <w:b/>
          <w:bCs/>
          <w:sz w:val="40"/>
          <w:szCs w:val="40"/>
        </w:rPr>
        <w:fldChar w:fldCharType="begin"/>
      </w:r>
      <w:r>
        <w:rPr>
          <w:rFonts w:ascii="Segoe Print" w:hAnsi="Segoe Print" w:cs="Segoe Print"/>
          <w:b/>
          <w:bCs/>
          <w:sz w:val="40"/>
          <w:szCs w:val="40"/>
        </w:rPr>
        <w:instrText xml:space="preserve"> SEQ Figure \* ARABIC </w:instrText>
      </w:r>
      <w:r>
        <w:rPr>
          <w:rFonts w:ascii="Segoe Print" w:hAnsi="Segoe Print" w:cs="Segoe Print"/>
          <w:b/>
          <w:bCs/>
          <w:sz w:val="40"/>
          <w:szCs w:val="40"/>
        </w:rPr>
        <w:fldChar w:fldCharType="separate"/>
      </w:r>
      <w:r>
        <w:rPr>
          <w:rFonts w:ascii="Segoe Print" w:hAnsi="Segoe Print" w:cs="Segoe Print"/>
          <w:b/>
          <w:bCs/>
          <w:sz w:val="40"/>
          <w:szCs w:val="40"/>
        </w:rPr>
        <w:t>1</w:t>
      </w:r>
      <w:r>
        <w:rPr>
          <w:rFonts w:ascii="Segoe Print" w:hAnsi="Segoe Print" w:cs="Segoe Print"/>
          <w:b/>
          <w:bCs/>
          <w:sz w:val="40"/>
          <w:szCs w:val="40"/>
        </w:rPr>
        <w:fldChar w:fldCharType="end"/>
      </w:r>
      <w:r>
        <w:rPr>
          <w:rFonts w:ascii="Segoe Print" w:hAnsi="Segoe Print" w:cs="Segoe Print"/>
          <w:b/>
          <w:bCs/>
          <w:sz w:val="40"/>
          <w:szCs w:val="40"/>
        </w:rPr>
        <w:t>7</w:t>
      </w:r>
      <w:r>
        <w:rPr>
          <w:rFonts w:ascii="Segoe Print" w:hAnsi="Segoe Print" w:cs="Segoe Print"/>
          <w:b/>
          <w:bCs/>
          <w:sz w:val="40"/>
          <w:szCs w:val="40"/>
        </w:rPr>
        <w:br/>
      </w:r>
    </w:p>
    <w:p w14:paraId="538A744B" w14:textId="77777777" w:rsidR="002E7971" w:rsidRDefault="002E7971">
      <w:pPr>
        <w:ind w:firstLineChars="900" w:firstLine="3614"/>
        <w:jc w:val="both"/>
        <w:rPr>
          <w:rFonts w:ascii="Segoe Print" w:hAnsi="Segoe Print" w:cs="Segoe Print"/>
          <w:b/>
          <w:bCs/>
          <w:sz w:val="40"/>
          <w:szCs w:val="40"/>
        </w:rPr>
      </w:pPr>
    </w:p>
    <w:p w14:paraId="019C3E9C" w14:textId="77777777" w:rsidR="00B931DE" w:rsidRDefault="00B931DE">
      <w:pPr>
        <w:pStyle w:val="Heading3"/>
        <w:rPr>
          <w:rFonts w:ascii="Abadi" w:hAnsi="Abadi"/>
          <w:noProof/>
          <w:lang w:eastAsia="en-US"/>
        </w:rPr>
      </w:pPr>
    </w:p>
    <w:p w14:paraId="621AA695" w14:textId="77777777" w:rsidR="002E7971" w:rsidRDefault="00FD04AE">
      <w:pPr>
        <w:pStyle w:val="Heading3"/>
        <w:rPr>
          <w:rFonts w:ascii="Comic Sans MS" w:hAnsi="Comic Sans MS" w:cs="Comic Sans MS"/>
          <w:u w:val="thick"/>
        </w:rPr>
      </w:pPr>
      <w:bookmarkStart w:id="33" w:name="_Toc158319484"/>
      <w:r>
        <w:rPr>
          <w:rFonts w:ascii="Abadi" w:hAnsi="Abadi"/>
          <w:noProof/>
          <w:lang w:eastAsia="en-US"/>
        </w:rPr>
        <w:lastRenderedPageBreak/>
        <w:drawing>
          <wp:anchor distT="0" distB="0" distL="114300" distR="114300" simplePos="0" relativeHeight="251650560" behindDoc="1" locked="0" layoutInCell="1" allowOverlap="1" wp14:anchorId="0A3968BC" wp14:editId="6667FA22">
            <wp:simplePos x="0" y="0"/>
            <wp:positionH relativeFrom="column">
              <wp:posOffset>222885</wp:posOffset>
            </wp:positionH>
            <wp:positionV relativeFrom="paragraph">
              <wp:posOffset>565785</wp:posOffset>
            </wp:positionV>
            <wp:extent cx="4762500" cy="3402330"/>
            <wp:effectExtent l="0" t="0" r="0" b="7620"/>
            <wp:wrapTight wrapText="bothSides">
              <wp:wrapPolygon edited="0">
                <wp:start x="0" y="0"/>
                <wp:lineTo x="0" y="21527"/>
                <wp:lineTo x="21514" y="21527"/>
                <wp:lineTo x="21514" y="0"/>
                <wp:lineTo x="0" y="0"/>
              </wp:wrapPolygon>
            </wp:wrapTight>
            <wp:docPr id="532267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67944" name="Picture 1" descr="A screenshot of a computer&#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62500" cy="3402330"/>
                    </a:xfrm>
                    <a:prstGeom prst="rect">
                      <a:avLst/>
                    </a:prstGeom>
                  </pic:spPr>
                </pic:pic>
              </a:graphicData>
            </a:graphic>
            <wp14:sizeRelH relativeFrom="margin">
              <wp14:pctWidth>0</wp14:pctWidth>
            </wp14:sizeRelH>
            <wp14:sizeRelV relativeFrom="margin">
              <wp14:pctHeight>0</wp14:pctHeight>
            </wp14:sizeRelV>
          </wp:anchor>
        </w:drawing>
      </w:r>
      <w:r w:rsidR="00A04049">
        <w:rPr>
          <w:rFonts w:ascii="Abadi" w:hAnsi="Abadi"/>
          <w:noProof/>
          <w:lang w:eastAsia="en-US"/>
        </w:rPr>
        <w:t>2.2.7</w:t>
      </w:r>
      <w:r>
        <w:rPr>
          <w:rFonts w:ascii="Comic Sans MS" w:hAnsi="Comic Sans MS" w:cs="Comic Sans MS"/>
          <w:u w:val="thick"/>
        </w:rPr>
        <w:t xml:space="preserve"> Database Design</w:t>
      </w:r>
      <w:bookmarkEnd w:id="30"/>
      <w:bookmarkEnd w:id="31"/>
      <w:bookmarkEnd w:id="32"/>
      <w:bookmarkEnd w:id="33"/>
      <w:r>
        <w:rPr>
          <w:rFonts w:ascii="Comic Sans MS" w:hAnsi="Comic Sans MS" w:cs="Comic Sans MS"/>
          <w:u w:val="thick"/>
        </w:rPr>
        <w:br/>
      </w:r>
    </w:p>
    <w:p w14:paraId="3375A003" w14:textId="77777777" w:rsidR="002E7971" w:rsidRDefault="002E7971">
      <w:pPr>
        <w:rPr>
          <w:rFonts w:ascii="Comic Sans MS" w:hAnsi="Comic Sans MS" w:cs="Comic Sans MS"/>
          <w:sz w:val="24"/>
          <w:szCs w:val="24"/>
        </w:rPr>
      </w:pPr>
    </w:p>
    <w:p w14:paraId="42885806" w14:textId="77777777" w:rsidR="002E7971" w:rsidRDefault="002E7971">
      <w:pPr>
        <w:rPr>
          <w:rFonts w:ascii="Comic Sans MS" w:hAnsi="Comic Sans MS" w:cs="Comic Sans MS"/>
          <w:sz w:val="24"/>
          <w:szCs w:val="24"/>
        </w:rPr>
      </w:pPr>
    </w:p>
    <w:p w14:paraId="03A5BC38" w14:textId="77777777" w:rsidR="002E7971" w:rsidRDefault="00FD04AE">
      <w:pPr>
        <w:rPr>
          <w:rFonts w:ascii="Segoe Print" w:hAnsi="Segoe Print" w:cs="Segoe Print"/>
          <w:b/>
          <w:bCs/>
          <w:sz w:val="40"/>
          <w:szCs w:val="40"/>
        </w:rPr>
      </w:pP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t xml:space="preserve">                                            </w:t>
      </w:r>
      <w:r>
        <w:rPr>
          <w:rFonts w:ascii="Segoe Print" w:hAnsi="Segoe Print" w:cs="Segoe Print"/>
          <w:b/>
          <w:bCs/>
          <w:sz w:val="40"/>
          <w:szCs w:val="40"/>
        </w:rPr>
        <w:t xml:space="preserve">Figure </w:t>
      </w:r>
      <w:r>
        <w:rPr>
          <w:rFonts w:ascii="Segoe Print" w:hAnsi="Segoe Print" w:cs="Segoe Print"/>
          <w:b/>
          <w:bCs/>
          <w:sz w:val="40"/>
          <w:szCs w:val="40"/>
        </w:rPr>
        <w:fldChar w:fldCharType="begin"/>
      </w:r>
      <w:r>
        <w:rPr>
          <w:rFonts w:ascii="Segoe Print" w:hAnsi="Segoe Print" w:cs="Segoe Print"/>
          <w:b/>
          <w:bCs/>
          <w:sz w:val="40"/>
          <w:szCs w:val="40"/>
        </w:rPr>
        <w:instrText xml:space="preserve"> SEQ Figure \* ARABIC </w:instrText>
      </w:r>
      <w:r>
        <w:rPr>
          <w:rFonts w:ascii="Segoe Print" w:hAnsi="Segoe Print" w:cs="Segoe Print"/>
          <w:b/>
          <w:bCs/>
          <w:sz w:val="40"/>
          <w:szCs w:val="40"/>
        </w:rPr>
        <w:fldChar w:fldCharType="separate"/>
      </w:r>
      <w:r>
        <w:rPr>
          <w:rFonts w:ascii="Segoe Print" w:hAnsi="Segoe Print" w:cs="Segoe Print"/>
          <w:b/>
          <w:bCs/>
          <w:sz w:val="40"/>
          <w:szCs w:val="40"/>
        </w:rPr>
        <w:t>1</w:t>
      </w:r>
      <w:r>
        <w:rPr>
          <w:rFonts w:ascii="Segoe Print" w:hAnsi="Segoe Print" w:cs="Segoe Print"/>
          <w:b/>
          <w:bCs/>
          <w:sz w:val="40"/>
          <w:szCs w:val="40"/>
        </w:rPr>
        <w:fldChar w:fldCharType="end"/>
      </w:r>
      <w:proofErr w:type="gramStart"/>
      <w:r>
        <w:rPr>
          <w:rFonts w:ascii="Segoe Print" w:hAnsi="Segoe Print" w:cs="Segoe Print"/>
          <w:b/>
          <w:bCs/>
          <w:sz w:val="40"/>
          <w:szCs w:val="40"/>
        </w:rPr>
        <w:t>8</w:t>
      </w:r>
      <w:proofErr w:type="gramEnd"/>
    </w:p>
    <w:p w14:paraId="08326240" w14:textId="77777777" w:rsidR="002E7971" w:rsidRDefault="002E7971">
      <w:pPr>
        <w:rPr>
          <w:rFonts w:ascii="Comic Sans MS" w:hAnsi="Comic Sans MS" w:cs="Comic Sans MS"/>
          <w:sz w:val="24"/>
          <w:szCs w:val="24"/>
        </w:rPr>
      </w:pPr>
    </w:p>
    <w:p w14:paraId="0FEFE3AE" w14:textId="77777777" w:rsidR="002E7971" w:rsidRDefault="002E7971">
      <w:pPr>
        <w:rPr>
          <w:rFonts w:ascii="Comic Sans MS" w:hAnsi="Comic Sans MS" w:cs="Comic Sans MS"/>
          <w:sz w:val="24"/>
          <w:szCs w:val="24"/>
        </w:rPr>
      </w:pPr>
    </w:p>
    <w:p w14:paraId="00FE470F" w14:textId="77777777" w:rsidR="002E7971" w:rsidRDefault="002E7971">
      <w:pPr>
        <w:rPr>
          <w:rFonts w:ascii="Comic Sans MS" w:hAnsi="Comic Sans MS" w:cs="Comic Sans MS"/>
          <w:sz w:val="24"/>
          <w:szCs w:val="24"/>
        </w:rPr>
      </w:pPr>
    </w:p>
    <w:p w14:paraId="35F8AA72" w14:textId="77777777" w:rsidR="002E7971" w:rsidRDefault="002E7971">
      <w:pPr>
        <w:rPr>
          <w:rFonts w:ascii="Comic Sans MS" w:hAnsi="Comic Sans MS" w:cs="Comic Sans MS"/>
          <w:sz w:val="24"/>
          <w:szCs w:val="24"/>
        </w:rPr>
      </w:pPr>
    </w:p>
    <w:p w14:paraId="1FAFA066" w14:textId="77777777" w:rsidR="002E7971" w:rsidRDefault="002E7971">
      <w:pPr>
        <w:rPr>
          <w:rFonts w:ascii="Comic Sans MS" w:hAnsi="Comic Sans MS" w:cs="Comic Sans MS"/>
          <w:sz w:val="24"/>
          <w:szCs w:val="24"/>
        </w:rPr>
      </w:pPr>
    </w:p>
    <w:p w14:paraId="2FA924D9" w14:textId="77777777" w:rsidR="002E7971" w:rsidRDefault="002E7971">
      <w:pPr>
        <w:rPr>
          <w:rFonts w:ascii="Comic Sans MS" w:hAnsi="Comic Sans MS" w:cs="Comic Sans MS"/>
          <w:sz w:val="24"/>
          <w:szCs w:val="24"/>
        </w:rPr>
      </w:pPr>
    </w:p>
    <w:p w14:paraId="06F770BA" w14:textId="77777777" w:rsidR="002E7971" w:rsidRDefault="002E7971">
      <w:pPr>
        <w:rPr>
          <w:rFonts w:ascii="Comic Sans MS" w:hAnsi="Comic Sans MS" w:cs="Comic Sans MS"/>
          <w:sz w:val="24"/>
          <w:szCs w:val="24"/>
        </w:rPr>
      </w:pPr>
    </w:p>
    <w:p w14:paraId="5DAC4584" w14:textId="77777777" w:rsidR="002E7971" w:rsidRDefault="002E7971">
      <w:pPr>
        <w:rPr>
          <w:rFonts w:ascii="Comic Sans MS" w:hAnsi="Comic Sans MS" w:cs="Comic Sans MS"/>
          <w:sz w:val="24"/>
          <w:szCs w:val="24"/>
        </w:rPr>
      </w:pPr>
    </w:p>
    <w:p w14:paraId="34F3D0C4" w14:textId="77777777" w:rsidR="002E7971" w:rsidRDefault="002E7971">
      <w:pPr>
        <w:rPr>
          <w:rFonts w:ascii="Comic Sans MS" w:hAnsi="Comic Sans MS" w:cs="Comic Sans MS"/>
          <w:sz w:val="24"/>
          <w:szCs w:val="24"/>
        </w:rPr>
      </w:pPr>
    </w:p>
    <w:p w14:paraId="089CB3B1" w14:textId="77777777" w:rsidR="002E7971" w:rsidRDefault="002E7971">
      <w:pPr>
        <w:rPr>
          <w:rFonts w:ascii="Comic Sans MS" w:hAnsi="Comic Sans MS" w:cs="Comic Sans MS"/>
          <w:sz w:val="24"/>
          <w:szCs w:val="24"/>
        </w:rPr>
      </w:pPr>
    </w:p>
    <w:p w14:paraId="7EA64186" w14:textId="77777777" w:rsidR="002E7971" w:rsidRDefault="002E7971">
      <w:pPr>
        <w:rPr>
          <w:rFonts w:ascii="Comic Sans MS" w:hAnsi="Comic Sans MS" w:cs="Comic Sans MS"/>
          <w:sz w:val="24"/>
          <w:szCs w:val="24"/>
        </w:rPr>
      </w:pPr>
    </w:p>
    <w:p w14:paraId="4B2CA2AC" w14:textId="77777777" w:rsidR="002E7971" w:rsidRDefault="002E7971">
      <w:pPr>
        <w:rPr>
          <w:rFonts w:ascii="Comic Sans MS" w:hAnsi="Comic Sans MS" w:cs="Comic Sans MS"/>
          <w:sz w:val="24"/>
          <w:szCs w:val="24"/>
        </w:rPr>
      </w:pPr>
    </w:p>
    <w:p w14:paraId="0A697708" w14:textId="77777777" w:rsidR="002E7971" w:rsidRDefault="002E7971">
      <w:pPr>
        <w:rPr>
          <w:rFonts w:ascii="Comic Sans MS" w:hAnsi="Comic Sans MS" w:cs="Comic Sans MS"/>
          <w:sz w:val="24"/>
          <w:szCs w:val="24"/>
        </w:rPr>
      </w:pPr>
    </w:p>
    <w:p w14:paraId="0B081985" w14:textId="32746F35" w:rsidR="00E615F0" w:rsidRPr="00E615F0" w:rsidRDefault="00504015" w:rsidP="00E615F0">
      <w:pPr>
        <w:pStyle w:val="Heading2"/>
        <w:keepLines w:val="0"/>
        <w:numPr>
          <w:ilvl w:val="1"/>
          <w:numId w:val="20"/>
        </w:numPr>
        <w:spacing w:before="240" w:after="60" w:line="240" w:lineRule="auto"/>
        <w:ind w:left="640" w:hanging="640"/>
        <w:rPr>
          <w:rFonts w:ascii="Abadi" w:hAnsi="Abadi"/>
        </w:rPr>
      </w:pPr>
      <w:bookmarkStart w:id="34" w:name="_Toc158319485"/>
      <w:r>
        <w:rPr>
          <w:rFonts w:ascii="Comic Sans MS" w:hAnsi="Comic Sans MS" w:cs="Comic Sans MS"/>
          <w:b w:val="0"/>
          <w:bCs w:val="0"/>
          <w:noProof/>
          <w:sz w:val="28"/>
          <w:szCs w:val="28"/>
        </w:rPr>
        <w:lastRenderedPageBreak/>
        <w:drawing>
          <wp:anchor distT="0" distB="0" distL="114300" distR="114300" simplePos="0" relativeHeight="251653632" behindDoc="1" locked="0" layoutInCell="1" allowOverlap="1" wp14:anchorId="36A8CC05" wp14:editId="31870913">
            <wp:simplePos x="0" y="0"/>
            <wp:positionH relativeFrom="column">
              <wp:posOffset>-654050</wp:posOffset>
            </wp:positionH>
            <wp:positionV relativeFrom="paragraph">
              <wp:posOffset>969645</wp:posOffset>
            </wp:positionV>
            <wp:extent cx="6868160" cy="4244340"/>
            <wp:effectExtent l="0" t="0" r="8890" b="3810"/>
            <wp:wrapTight wrapText="bothSides">
              <wp:wrapPolygon edited="0">
                <wp:start x="0" y="0"/>
                <wp:lineTo x="0" y="21522"/>
                <wp:lineTo x="21568" y="21522"/>
                <wp:lineTo x="21568" y="0"/>
                <wp:lineTo x="0" y="0"/>
              </wp:wrapPolygon>
            </wp:wrapTight>
            <wp:docPr id="2733118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11867" name="Graphic 273311867"/>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6868160" cy="4244340"/>
                    </a:xfrm>
                    <a:prstGeom prst="rect">
                      <a:avLst/>
                    </a:prstGeom>
                  </pic:spPr>
                </pic:pic>
              </a:graphicData>
            </a:graphic>
            <wp14:sizeRelH relativeFrom="margin">
              <wp14:pctWidth>0</wp14:pctWidth>
            </wp14:sizeRelH>
            <wp14:sizeRelV relativeFrom="margin">
              <wp14:pctHeight>0</wp14:pctHeight>
            </wp14:sizeRelV>
          </wp:anchor>
        </w:drawing>
      </w:r>
      <w:r w:rsidR="00A04049">
        <w:rPr>
          <w:rFonts w:ascii="Comic Sans MS" w:hAnsi="Comic Sans MS" w:cs="Comic Sans MS"/>
          <w:b w:val="0"/>
          <w:bCs w:val="0"/>
          <w:u w:val="thick"/>
        </w:rPr>
        <w:t>2.2.8</w:t>
      </w:r>
      <w:r w:rsidR="00FD04AE">
        <w:rPr>
          <w:rFonts w:ascii="Comic Sans MS" w:hAnsi="Comic Sans MS" w:cs="Comic Sans MS"/>
          <w:b w:val="0"/>
          <w:bCs w:val="0"/>
          <w:u w:val="thick"/>
        </w:rPr>
        <w:t xml:space="preserve"> ERD Diagram </w:t>
      </w:r>
      <w:r w:rsidR="00FD04AE">
        <w:rPr>
          <w:rFonts w:ascii="Comic Sans MS" w:hAnsi="Comic Sans MS" w:cs="Comic Sans MS"/>
          <w:b w:val="0"/>
          <w:bCs w:val="0"/>
          <w:u w:val="thick"/>
        </w:rPr>
        <w:br/>
      </w:r>
      <w:r w:rsidR="00FD04AE">
        <w:rPr>
          <w:rFonts w:ascii="Comic Sans MS" w:hAnsi="Comic Sans MS" w:cs="Comic Sans MS"/>
          <w:b w:val="0"/>
          <w:bCs w:val="0"/>
          <w:sz w:val="28"/>
          <w:szCs w:val="28"/>
        </w:rPr>
        <w:br/>
      </w:r>
      <w:r w:rsidR="00E615F0">
        <w:rPr>
          <w:rFonts w:ascii="Segoe Print" w:hAnsi="Segoe Print" w:cs="Segoe Print"/>
          <w:b w:val="0"/>
          <w:bCs w:val="0"/>
          <w:sz w:val="40"/>
          <w:szCs w:val="40"/>
        </w:rPr>
        <w:t xml:space="preserve">               </w:t>
      </w:r>
      <w:r w:rsidR="00FD04AE">
        <w:rPr>
          <w:rFonts w:ascii="Segoe Print" w:hAnsi="Segoe Print" w:cs="Segoe Print"/>
          <w:b w:val="0"/>
          <w:bCs w:val="0"/>
          <w:sz w:val="40"/>
          <w:szCs w:val="40"/>
        </w:rPr>
        <w:t xml:space="preserve">Figure </w:t>
      </w:r>
      <w:r w:rsidR="00FD04AE">
        <w:rPr>
          <w:rFonts w:ascii="Segoe Print" w:hAnsi="Segoe Print" w:cs="Segoe Print"/>
          <w:b w:val="0"/>
          <w:bCs w:val="0"/>
          <w:sz w:val="40"/>
          <w:szCs w:val="40"/>
        </w:rPr>
        <w:fldChar w:fldCharType="begin"/>
      </w:r>
      <w:r w:rsidR="00FD04AE">
        <w:rPr>
          <w:rFonts w:ascii="Segoe Print" w:hAnsi="Segoe Print" w:cs="Segoe Print"/>
          <w:b w:val="0"/>
          <w:bCs w:val="0"/>
          <w:sz w:val="40"/>
          <w:szCs w:val="40"/>
        </w:rPr>
        <w:instrText xml:space="preserve"> SEQ Figure \* ARABIC </w:instrText>
      </w:r>
      <w:r w:rsidR="00FD04AE">
        <w:rPr>
          <w:rFonts w:ascii="Segoe Print" w:hAnsi="Segoe Print" w:cs="Segoe Print"/>
          <w:b w:val="0"/>
          <w:bCs w:val="0"/>
          <w:sz w:val="40"/>
          <w:szCs w:val="40"/>
        </w:rPr>
        <w:fldChar w:fldCharType="separate"/>
      </w:r>
      <w:r w:rsidR="00FD04AE">
        <w:rPr>
          <w:rFonts w:ascii="Segoe Print" w:hAnsi="Segoe Print" w:cs="Segoe Print"/>
          <w:b w:val="0"/>
          <w:bCs w:val="0"/>
          <w:sz w:val="40"/>
          <w:szCs w:val="40"/>
        </w:rPr>
        <w:t>1</w:t>
      </w:r>
      <w:r w:rsidR="00FD04AE">
        <w:rPr>
          <w:rFonts w:ascii="Segoe Print" w:hAnsi="Segoe Print" w:cs="Segoe Print"/>
          <w:b w:val="0"/>
          <w:bCs w:val="0"/>
          <w:sz w:val="40"/>
          <w:szCs w:val="40"/>
        </w:rPr>
        <w:fldChar w:fldCharType="end"/>
      </w:r>
      <w:r w:rsidR="00FD04AE">
        <w:rPr>
          <w:rFonts w:ascii="Segoe Print" w:hAnsi="Segoe Print" w:cs="Segoe Print"/>
          <w:b w:val="0"/>
          <w:bCs w:val="0"/>
          <w:sz w:val="40"/>
          <w:szCs w:val="40"/>
        </w:rPr>
        <w:t>9</w:t>
      </w:r>
      <w:bookmarkEnd w:id="34"/>
      <w:r w:rsidR="00E615F0">
        <w:rPr>
          <w:rFonts w:ascii="Segoe Print" w:hAnsi="Segoe Print" w:cs="Segoe Print"/>
          <w:b w:val="0"/>
          <w:bCs w:val="0"/>
          <w:sz w:val="40"/>
          <w:szCs w:val="40"/>
        </w:rPr>
        <w:br/>
      </w:r>
    </w:p>
    <w:p w14:paraId="4E07FDAC" w14:textId="77777777" w:rsidR="00FB6A5A" w:rsidRDefault="00FB6A5A" w:rsidP="00E615F0">
      <w:pPr>
        <w:pStyle w:val="Heading2"/>
        <w:keepLines w:val="0"/>
        <w:spacing w:before="240" w:after="60" w:line="240" w:lineRule="auto"/>
        <w:ind w:left="640"/>
        <w:rPr>
          <w:rFonts w:ascii="Abadi" w:hAnsi="Abadi"/>
          <w:rtl/>
        </w:rPr>
      </w:pPr>
    </w:p>
    <w:p w14:paraId="4098B1FF" w14:textId="77777777" w:rsidR="00FB6A5A" w:rsidRDefault="00FB6A5A" w:rsidP="00E615F0">
      <w:pPr>
        <w:pStyle w:val="Heading2"/>
        <w:keepLines w:val="0"/>
        <w:spacing w:before="240" w:after="60" w:line="240" w:lineRule="auto"/>
        <w:ind w:left="640"/>
        <w:rPr>
          <w:rFonts w:ascii="Abadi" w:hAnsi="Abadi"/>
          <w:rtl/>
        </w:rPr>
      </w:pPr>
    </w:p>
    <w:p w14:paraId="50C7ABDA" w14:textId="538C189A" w:rsidR="00E615F0" w:rsidRPr="00E615F0" w:rsidRDefault="00E615F0" w:rsidP="00E615F0">
      <w:pPr>
        <w:pStyle w:val="Heading2"/>
        <w:keepLines w:val="0"/>
        <w:spacing w:before="240" w:after="60" w:line="240" w:lineRule="auto"/>
        <w:ind w:left="640"/>
        <w:rPr>
          <w:rFonts w:ascii="Comic Sans MS" w:hAnsi="Comic Sans MS"/>
        </w:rPr>
      </w:pPr>
      <w:r w:rsidRPr="00E615F0">
        <w:rPr>
          <w:rFonts w:ascii="Abadi" w:hAnsi="Abadi"/>
        </w:rPr>
        <w:br/>
      </w:r>
      <w:r w:rsidRPr="00E615F0">
        <w:rPr>
          <w:rFonts w:ascii="Abadi" w:hAnsi="Abadi"/>
        </w:rPr>
        <w:br/>
      </w:r>
      <w:r w:rsidRPr="00E615F0">
        <w:rPr>
          <w:rFonts w:ascii="Abadi" w:hAnsi="Abadi"/>
        </w:rPr>
        <w:br/>
      </w:r>
      <w:r w:rsidRPr="00E615F0">
        <w:rPr>
          <w:rFonts w:ascii="Abadi" w:hAnsi="Abadi"/>
        </w:rPr>
        <w:lastRenderedPageBreak/>
        <w:br/>
      </w:r>
      <w:r w:rsidRPr="00E615F0">
        <w:rPr>
          <w:rFonts w:ascii="Abadi" w:hAnsi="Abadi"/>
        </w:rPr>
        <w:br/>
      </w:r>
      <w:bookmarkStart w:id="35" w:name="_Toc158319486"/>
      <w:r w:rsidRPr="00E615F0">
        <w:rPr>
          <w:rFonts w:ascii="Comic Sans MS" w:hAnsi="Comic Sans MS"/>
        </w:rPr>
        <w:t>2.3 Used Technologies and tools.</w:t>
      </w:r>
      <w:bookmarkEnd w:id="35"/>
    </w:p>
    <w:p w14:paraId="1718AE4D" w14:textId="77777777" w:rsidR="00E615F0" w:rsidRPr="00E615F0" w:rsidRDefault="00E615F0" w:rsidP="00E615F0">
      <w:pPr>
        <w:pStyle w:val="Heading3"/>
        <w:keepLines w:val="0"/>
        <w:spacing w:before="240" w:after="60" w:line="240" w:lineRule="auto"/>
        <w:rPr>
          <w:rFonts w:ascii="Comic Sans MS" w:hAnsi="Comic Sans MS"/>
        </w:rPr>
      </w:pPr>
      <w:bookmarkStart w:id="36" w:name="_Toc158319487"/>
      <w:r w:rsidRPr="00E615F0">
        <w:rPr>
          <w:rFonts w:ascii="Comic Sans MS" w:hAnsi="Comic Sans MS"/>
        </w:rPr>
        <w:t>2.3.</w:t>
      </w:r>
      <w:proofErr w:type="gramStart"/>
      <w:r w:rsidRPr="00E615F0">
        <w:rPr>
          <w:rFonts w:ascii="Comic Sans MS" w:hAnsi="Comic Sans MS"/>
        </w:rPr>
        <w:t>1.Technologies</w:t>
      </w:r>
      <w:bookmarkEnd w:id="36"/>
      <w:proofErr w:type="gramEnd"/>
    </w:p>
    <w:p w14:paraId="28E38D3A" w14:textId="77777777" w:rsidR="00E615F0" w:rsidRPr="00E615F0" w:rsidRDefault="00E615F0" w:rsidP="00E615F0">
      <w:pPr>
        <w:pStyle w:val="Heading3"/>
        <w:keepLines w:val="0"/>
        <w:spacing w:before="240" w:after="60" w:line="240" w:lineRule="auto"/>
        <w:rPr>
          <w:rFonts w:ascii="Comic Sans MS" w:hAnsi="Comic Sans MS"/>
        </w:rPr>
      </w:pPr>
      <w:bookmarkStart w:id="37" w:name="_Toc158319488"/>
      <w:r w:rsidRPr="00E615F0">
        <w:rPr>
          <w:rFonts w:ascii="Comic Sans MS" w:hAnsi="Comic Sans MS"/>
        </w:rPr>
        <w:t>2.3.</w:t>
      </w:r>
      <w:proofErr w:type="gramStart"/>
      <w:r w:rsidRPr="00E615F0">
        <w:rPr>
          <w:rFonts w:ascii="Comic Sans MS" w:hAnsi="Comic Sans MS"/>
        </w:rPr>
        <w:t>2.tools</w:t>
      </w:r>
      <w:bookmarkEnd w:id="37"/>
      <w:proofErr w:type="gramEnd"/>
    </w:p>
    <w:p w14:paraId="3CADA7F6" w14:textId="77777777" w:rsidR="002E7971" w:rsidRDefault="002E7971">
      <w:pPr>
        <w:jc w:val="center"/>
        <w:rPr>
          <w:rFonts w:ascii="Segoe Print" w:hAnsi="Segoe Print" w:cs="Segoe Print"/>
          <w:b/>
          <w:bCs/>
          <w:sz w:val="40"/>
          <w:szCs w:val="40"/>
        </w:rPr>
      </w:pPr>
    </w:p>
    <w:p w14:paraId="6D11638D" w14:textId="77777777" w:rsidR="002E7971" w:rsidRDefault="002E7971">
      <w:pPr>
        <w:rPr>
          <w:rFonts w:ascii="Comic Sans MS" w:hAnsi="Comic Sans MS" w:cs="Comic Sans MS"/>
          <w:b/>
          <w:bCs/>
          <w:sz w:val="28"/>
          <w:szCs w:val="28"/>
        </w:rPr>
      </w:pPr>
    </w:p>
    <w:sectPr w:rsidR="002E7971" w:rsidSect="00D96E0B">
      <w:headerReference w:type="default" r:id="rId40"/>
      <w:pgSz w:w="11906" w:h="16838"/>
      <w:pgMar w:top="1440" w:right="1797" w:bottom="1440" w:left="1797" w:header="1701" w:footer="1701" w:gutter="0"/>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0BCB0" w14:textId="77777777" w:rsidR="00D96E0B" w:rsidRDefault="00D96E0B">
      <w:r>
        <w:separator/>
      </w:r>
    </w:p>
  </w:endnote>
  <w:endnote w:type="continuationSeparator" w:id="0">
    <w:p w14:paraId="0B976416" w14:textId="77777777" w:rsidR="00D96E0B" w:rsidRDefault="00D96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badi">
    <w:altName w:val="Segoe Print"/>
    <w:charset w:val="00"/>
    <w:family w:val="swiss"/>
    <w:pitch w:val="variable"/>
    <w:sig w:usb0="80000003" w:usb1="00000000" w:usb2="00000000" w:usb3="00000000" w:csb0="00000001" w:csb1="00000000"/>
  </w:font>
  <w:font w:name="Aptos Display">
    <w:charset w:val="00"/>
    <w:family w:val="swiss"/>
    <w:pitch w:val="variable"/>
    <w:sig w:usb0="20000287" w:usb1="00000003" w:usb2="00000000" w:usb3="00000000" w:csb0="0000019F" w:csb1="00000000"/>
  </w:font>
  <w:font w:name="Segoe Print">
    <w:panose1 w:val="02000600000000000000"/>
    <w:charset w:val="00"/>
    <w:family w:val="auto"/>
    <w:pitch w:val="variable"/>
    <w:sig w:usb0="0000028F"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tka Banner">
    <w:panose1 w:val="00000000000000000000"/>
    <w:charset w:val="00"/>
    <w:family w:val="auto"/>
    <w:pitch w:val="variable"/>
    <w:sig w:usb0="A00002EF" w:usb1="4000204B" w:usb2="00000000" w:usb3="00000000" w:csb0="0000019F" w:csb1="00000000"/>
  </w:font>
  <w:font w:name="ADLaM Display">
    <w:altName w:val="Segoe Print"/>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5802678"/>
      <w:docPartObj>
        <w:docPartGallery w:val="Page Numbers (Bottom of Page)"/>
        <w:docPartUnique/>
      </w:docPartObj>
    </w:sdtPr>
    <w:sdtContent>
      <w:p w14:paraId="4552577C" w14:textId="77777777" w:rsidR="008256EC" w:rsidRDefault="008256EC" w:rsidP="00F415BA">
        <w:pPr>
          <w:pStyle w:val="Footer"/>
          <w:ind w:left="1600" w:hanging="400"/>
          <w:jc w:val="center"/>
        </w:pPr>
        <w:r>
          <w:fldChar w:fldCharType="begin"/>
        </w:r>
        <w:r>
          <w:instrText xml:space="preserve"> PAGE   \* MERGEFORMAT </w:instrText>
        </w:r>
        <w:r>
          <w:fldChar w:fldCharType="separate"/>
        </w:r>
        <w:r w:rsidR="00285064">
          <w:rPr>
            <w:noProof/>
          </w:rPr>
          <w:t>4</w:t>
        </w:r>
        <w:r>
          <w:rPr>
            <w:noProof/>
          </w:rPr>
          <w:fldChar w:fldCharType="end"/>
        </w:r>
      </w:p>
    </w:sdtContent>
  </w:sdt>
  <w:p w14:paraId="02F313A1" w14:textId="77777777" w:rsidR="008256EC" w:rsidRDefault="008256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2BB95" w14:textId="77777777" w:rsidR="008256EC" w:rsidRDefault="008256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25D22" w14:textId="77777777" w:rsidR="00D96E0B" w:rsidRDefault="00D96E0B">
      <w:r>
        <w:separator/>
      </w:r>
    </w:p>
  </w:footnote>
  <w:footnote w:type="continuationSeparator" w:id="0">
    <w:p w14:paraId="471CEB06" w14:textId="77777777" w:rsidR="00D96E0B" w:rsidRDefault="00D96E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067C" w14:textId="77777777" w:rsidR="008256EC" w:rsidRDefault="008256EC">
    <w:pPr>
      <w:pStyle w:val="Header"/>
      <w:pBdr>
        <w:bottom w:val="thinThickMediumGap" w:sz="18" w:space="0" w:color="auto"/>
      </w:pBdr>
      <w:rPr>
        <w:sz w:val="44"/>
        <w:szCs w:val="4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2ACE4" w14:textId="77777777" w:rsidR="008256EC" w:rsidRPr="00FD04AE" w:rsidRDefault="008256EC">
    <w:pPr>
      <w:pStyle w:val="Header"/>
      <w:pBdr>
        <w:bottom w:val="thinThickMediumGap" w:sz="18" w:space="0" w:color="auto"/>
      </w:pBdr>
      <w:rPr>
        <w:rFonts w:ascii="Comic Sans MS" w:hAnsi="Comic Sans MS"/>
        <w:b/>
        <w:bCs/>
        <w:sz w:val="32"/>
        <w:szCs w:val="32"/>
      </w:rPr>
    </w:pPr>
    <w:r w:rsidRPr="00FD04AE">
      <w:rPr>
        <w:rFonts w:ascii="Comic Sans MS" w:hAnsi="Comic Sans MS"/>
        <w:b/>
        <w:bCs/>
        <w:sz w:val="32"/>
        <w:szCs w:val="32"/>
      </w:rPr>
      <w:t>Table of Content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3" w:name="_Hlk158308479" w:displacedByCustomXml="next"/>
  <w:bookmarkStart w:id="4" w:name="_Hlk158308467" w:displacedByCustomXml="next"/>
  <w:bookmarkStart w:id="5" w:name="_Hlk158308466" w:displacedByCustomXml="next"/>
  <w:sdt>
    <w:sdtPr>
      <w:rPr>
        <w:rFonts w:ascii="Comic Sans MS" w:eastAsiaTheme="majorEastAsia" w:hAnsi="Comic Sans MS" w:cstheme="majorBidi"/>
        <w:b/>
        <w:bCs/>
        <w:sz w:val="32"/>
        <w:szCs w:val="32"/>
      </w:rPr>
      <w:alias w:val="Title"/>
      <w:id w:val="1719479780"/>
      <w:placeholder>
        <w:docPart w:val="6190F463B02B40799CCCA6AADB20D0BB"/>
      </w:placeholder>
      <w:dataBinding w:prefixMappings="xmlns:ns0='http://schemas.openxmlformats.org/package/2006/metadata/core-properties' xmlns:ns1='http://purl.org/dc/elements/1.1/'" w:xpath="/ns0:coreProperties[1]/ns1:title[1]" w:storeItemID="{6C3C8BC8-F283-45AE-878A-BAB7291924A1}"/>
      <w:text/>
    </w:sdtPr>
    <w:sdtContent>
      <w:p w14:paraId="28B98C4A" w14:textId="77777777" w:rsidR="008256EC" w:rsidRPr="00FD04AE" w:rsidRDefault="008256EC" w:rsidP="00FD04AE">
        <w:pPr>
          <w:pStyle w:val="Header"/>
          <w:pBdr>
            <w:bottom w:val="thickThinSmallGap" w:sz="24" w:space="1" w:color="823B0B" w:themeColor="accent2" w:themeShade="7F"/>
          </w:pBdr>
          <w:ind w:left="1040" w:hanging="640"/>
          <w:rPr>
            <w:rFonts w:ascii="Comic Sans MS" w:eastAsiaTheme="majorEastAsia" w:hAnsi="Comic Sans MS" w:cstheme="majorBidi"/>
            <w:b/>
            <w:bCs/>
            <w:sz w:val="32"/>
            <w:szCs w:val="32"/>
          </w:rPr>
        </w:pPr>
        <w:r>
          <w:rPr>
            <w:rFonts w:ascii="Comic Sans MS" w:eastAsiaTheme="majorEastAsia" w:hAnsi="Comic Sans MS" w:cstheme="majorBidi"/>
            <w:b/>
            <w:bCs/>
            <w:sz w:val="32"/>
            <w:szCs w:val="32"/>
            <w:lang w:bidi="ar-EG"/>
          </w:rPr>
          <w:t>Abstract</w:t>
        </w:r>
      </w:p>
    </w:sdtContent>
  </w:sdt>
  <w:bookmarkEnd w:id="3" w:displacedByCustomXml="prev"/>
  <w:bookmarkEnd w:id="5"/>
  <w:bookmarkEnd w:id="4"/>
  <w:p w14:paraId="7147C66D" w14:textId="77777777" w:rsidR="008256EC" w:rsidRDefault="008256E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52075" w14:textId="77777777" w:rsidR="008256EC" w:rsidRPr="00FD04AE" w:rsidRDefault="008256EC">
    <w:pPr>
      <w:pStyle w:val="Header"/>
      <w:pBdr>
        <w:bottom w:val="thinThickMediumGap" w:sz="18" w:space="0" w:color="auto"/>
      </w:pBdr>
      <w:rPr>
        <w:rFonts w:ascii="Comic Sans MS" w:hAnsi="Comic Sans MS"/>
        <w:b/>
        <w:bCs/>
        <w:sz w:val="28"/>
        <w:szCs w:val="28"/>
      </w:rPr>
    </w:pPr>
    <w:r w:rsidRPr="00FD04AE">
      <w:rPr>
        <w:rFonts w:ascii="Comic Sans MS" w:hAnsi="Comic Sans MS"/>
        <w:b/>
        <w:bCs/>
        <w:sz w:val="28"/>
        <w:szCs w:val="28"/>
      </w:rPr>
      <w:t>Chapter One: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709AA" w14:textId="77777777" w:rsidR="008256EC" w:rsidRPr="00FD04AE" w:rsidRDefault="008256EC" w:rsidP="00FD04AE">
    <w:pPr>
      <w:pStyle w:val="Header"/>
      <w:pBdr>
        <w:bottom w:val="thickThinSmallGap" w:sz="24" w:space="1" w:color="823B0B" w:themeColor="accent2" w:themeShade="7F"/>
      </w:pBdr>
      <w:tabs>
        <w:tab w:val="clear" w:pos="4153"/>
        <w:tab w:val="clear" w:pos="8306"/>
        <w:tab w:val="left" w:pos="2328"/>
      </w:tabs>
      <w:ind w:left="1040" w:hanging="640"/>
      <w:rPr>
        <w:rFonts w:ascii="Comic Sans MS" w:eastAsiaTheme="majorEastAsia" w:hAnsi="Comic Sans MS" w:cstheme="majorBidi"/>
        <w:b/>
        <w:bCs/>
        <w:sz w:val="32"/>
        <w:szCs w:val="32"/>
      </w:rPr>
    </w:pPr>
    <w:r>
      <w:rPr>
        <w:rFonts w:ascii="Comic Sans MS" w:eastAsiaTheme="majorEastAsia" w:hAnsi="Comic Sans MS" w:cstheme="majorBidi"/>
        <w:b/>
        <w:bCs/>
        <w:sz w:val="32"/>
        <w:szCs w:val="32"/>
      </w:rPr>
      <w:t>List of figures</w:t>
    </w:r>
  </w:p>
  <w:p w14:paraId="5AFAC45B" w14:textId="77777777" w:rsidR="008256EC" w:rsidRDefault="008256E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AC206" w14:textId="77777777" w:rsidR="008256EC" w:rsidRPr="00F415BA" w:rsidRDefault="008256EC" w:rsidP="00F415BA">
    <w:pPr>
      <w:pStyle w:val="Header"/>
      <w:pBdr>
        <w:bottom w:val="thinThickMediumGap" w:sz="18" w:space="0" w:color="auto"/>
      </w:pBdr>
      <w:rPr>
        <w:rFonts w:ascii="Comic Sans MS" w:hAnsi="Comic Sans MS"/>
        <w:b/>
        <w:bCs/>
        <w:sz w:val="26"/>
        <w:szCs w:val="26"/>
      </w:rPr>
    </w:pPr>
    <w:r w:rsidRPr="00F415BA">
      <w:rPr>
        <w:rFonts w:ascii="Comic Sans MS" w:hAnsi="Comic Sans MS"/>
        <w:b/>
        <w:bCs/>
        <w:sz w:val="26"/>
        <w:szCs w:val="26"/>
      </w:rPr>
      <w:t>Chapter Two:</w:t>
    </w:r>
    <w:r>
      <w:rPr>
        <w:rFonts w:ascii="Comic Sans MS" w:hAnsi="Comic Sans MS"/>
        <w:b/>
        <w:bCs/>
        <w:sz w:val="26"/>
        <w:szCs w:val="26"/>
      </w:rPr>
      <w:t xml:space="preserve"> </w:t>
    </w:r>
    <w:r w:rsidRPr="00F415BA">
      <w:rPr>
        <w:rFonts w:ascii="Comic Sans MS" w:hAnsi="Comic Sans MS"/>
        <w:b/>
        <w:bCs/>
        <w:sz w:val="26"/>
        <w:szCs w:val="26"/>
      </w:rPr>
      <w:t>System Analysis And Design</w:t>
    </w:r>
  </w:p>
  <w:p w14:paraId="4AC21EE5" w14:textId="77777777" w:rsidR="008256EC" w:rsidRPr="00A04049" w:rsidRDefault="008256EC" w:rsidP="00A0404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30F61" w14:textId="77777777" w:rsidR="008256EC" w:rsidRPr="00FD04AE" w:rsidRDefault="008256EC" w:rsidP="00FD04AE">
    <w:pPr>
      <w:pStyle w:val="Header"/>
      <w:pBdr>
        <w:bottom w:val="thinThickMediumGap" w:sz="18" w:space="0" w:color="auto"/>
      </w:pBdr>
      <w:rPr>
        <w:rFonts w:ascii="Comic Sans MS" w:hAnsi="Comic Sans MS"/>
        <w:b/>
        <w:bCs/>
        <w:sz w:val="28"/>
        <w:szCs w:val="28"/>
      </w:rPr>
    </w:pPr>
    <w:r w:rsidRPr="00FD04AE">
      <w:rPr>
        <w:rFonts w:ascii="Comic Sans MS" w:hAnsi="Comic Sans MS"/>
        <w:b/>
        <w:bCs/>
        <w:sz w:val="28"/>
        <w:szCs w:val="28"/>
      </w:rPr>
      <w:t>Chapter One: Introduction</w:t>
    </w:r>
  </w:p>
  <w:p w14:paraId="6D81DC4B" w14:textId="77777777" w:rsidR="008256EC" w:rsidRDefault="008256E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25E8C" w14:textId="77777777" w:rsidR="008256EC" w:rsidRPr="00F415BA" w:rsidRDefault="008256EC" w:rsidP="00F415BA">
    <w:pPr>
      <w:pStyle w:val="Header"/>
      <w:pBdr>
        <w:bottom w:val="thinThickMediumGap" w:sz="18" w:space="0" w:color="auto"/>
      </w:pBdr>
      <w:rPr>
        <w:rFonts w:ascii="Comic Sans MS" w:hAnsi="Comic Sans MS"/>
        <w:b/>
        <w:bCs/>
        <w:sz w:val="26"/>
        <w:szCs w:val="26"/>
      </w:rPr>
    </w:pPr>
    <w:r w:rsidRPr="00F415BA">
      <w:rPr>
        <w:rFonts w:ascii="Comic Sans MS" w:hAnsi="Comic Sans MS"/>
        <w:b/>
        <w:bCs/>
        <w:sz w:val="26"/>
        <w:szCs w:val="26"/>
      </w:rPr>
      <w:t>Chapter Two:</w:t>
    </w:r>
    <w:r>
      <w:rPr>
        <w:rFonts w:ascii="Comic Sans MS" w:hAnsi="Comic Sans MS"/>
        <w:b/>
        <w:bCs/>
        <w:sz w:val="26"/>
        <w:szCs w:val="26"/>
      </w:rPr>
      <w:t xml:space="preserve"> </w:t>
    </w:r>
    <w:r w:rsidRPr="00F415BA">
      <w:rPr>
        <w:rFonts w:ascii="Comic Sans MS" w:hAnsi="Comic Sans MS"/>
        <w:b/>
        <w:bCs/>
        <w:sz w:val="26"/>
        <w:szCs w:val="26"/>
      </w:rPr>
      <w:t>System Analysis And Design</w:t>
    </w:r>
  </w:p>
  <w:p w14:paraId="29D1D6F6" w14:textId="77777777" w:rsidR="008256EC" w:rsidRPr="00A04049" w:rsidRDefault="008256EC" w:rsidP="00A040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DE00472"/>
    <w:multiLevelType w:val="singleLevel"/>
    <w:tmpl w:val="CDE00472"/>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2"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3"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4"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5"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9"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10"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1" w15:restartNumberingAfterBreak="0">
    <w:nsid w:val="007A093A"/>
    <w:multiLevelType w:val="multilevel"/>
    <w:tmpl w:val="007A09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1961885"/>
    <w:multiLevelType w:val="multilevel"/>
    <w:tmpl w:val="0196188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EE473A9"/>
    <w:multiLevelType w:val="multilevel"/>
    <w:tmpl w:val="0EE473A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7C51B54"/>
    <w:multiLevelType w:val="singleLevel"/>
    <w:tmpl w:val="47C51B54"/>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18361D1"/>
    <w:multiLevelType w:val="multilevel"/>
    <w:tmpl w:val="518361D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D5F5C31"/>
    <w:multiLevelType w:val="multilevel"/>
    <w:tmpl w:val="5D5F5C3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CC465CA"/>
    <w:multiLevelType w:val="multilevel"/>
    <w:tmpl w:val="6CC465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FBA001F"/>
    <w:multiLevelType w:val="multilevel"/>
    <w:tmpl w:val="6FBA001F"/>
    <w:lvl w:ilvl="0">
      <w:start w:val="1"/>
      <w:numFmt w:val="decimal"/>
      <w:lvlText w:val="%1."/>
      <w:lvlJc w:val="left"/>
      <w:pPr>
        <w:ind w:left="360" w:hanging="360"/>
      </w:pPr>
    </w:lvl>
    <w:lvl w:ilvl="1">
      <w:start w:val="1"/>
      <w:numFmt w:val="decimal"/>
      <w:pStyle w:val="Sty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1DD7AD7"/>
    <w:multiLevelType w:val="multilevel"/>
    <w:tmpl w:val="A7FAD6BA"/>
    <w:lvl w:ilvl="0">
      <w:start w:val="2"/>
      <w:numFmt w:val="decimal"/>
      <w:lvlText w:val="%1"/>
      <w:lvlJc w:val="left"/>
      <w:pPr>
        <w:ind w:left="384" w:hanging="384"/>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num w:numId="1" w16cid:durableId="819417779">
    <w:abstractNumId w:val="10"/>
  </w:num>
  <w:num w:numId="2" w16cid:durableId="1005940959">
    <w:abstractNumId w:val="8"/>
  </w:num>
  <w:num w:numId="3" w16cid:durableId="1585072116">
    <w:abstractNumId w:val="7"/>
  </w:num>
  <w:num w:numId="4" w16cid:durableId="1811239794">
    <w:abstractNumId w:val="6"/>
  </w:num>
  <w:num w:numId="5" w16cid:durableId="239367332">
    <w:abstractNumId w:val="5"/>
  </w:num>
  <w:num w:numId="6" w16cid:durableId="778529539">
    <w:abstractNumId w:val="9"/>
  </w:num>
  <w:num w:numId="7" w16cid:durableId="1995603630">
    <w:abstractNumId w:val="4"/>
  </w:num>
  <w:num w:numId="8" w16cid:durableId="272904356">
    <w:abstractNumId w:val="3"/>
  </w:num>
  <w:num w:numId="9" w16cid:durableId="1802383674">
    <w:abstractNumId w:val="2"/>
  </w:num>
  <w:num w:numId="10" w16cid:durableId="302924965">
    <w:abstractNumId w:val="1"/>
  </w:num>
  <w:num w:numId="11" w16cid:durableId="1851793551">
    <w:abstractNumId w:val="18"/>
  </w:num>
  <w:num w:numId="12" w16cid:durableId="38749579">
    <w:abstractNumId w:val="12"/>
  </w:num>
  <w:num w:numId="13" w16cid:durableId="1743141363">
    <w:abstractNumId w:val="14"/>
  </w:num>
  <w:num w:numId="14" w16cid:durableId="997852456">
    <w:abstractNumId w:val="17"/>
  </w:num>
  <w:num w:numId="15" w16cid:durableId="1353990533">
    <w:abstractNumId w:val="0"/>
  </w:num>
  <w:num w:numId="16" w16cid:durableId="486019307">
    <w:abstractNumId w:val="13"/>
  </w:num>
  <w:num w:numId="17" w16cid:durableId="856844932">
    <w:abstractNumId w:val="16"/>
  </w:num>
  <w:num w:numId="18" w16cid:durableId="1020741538">
    <w:abstractNumId w:val="15"/>
  </w:num>
  <w:num w:numId="19" w16cid:durableId="1748066081">
    <w:abstractNumId w:val="11"/>
  </w:num>
  <w:num w:numId="20" w16cid:durableId="906453164">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3002758"/>
    <w:rsid w:val="00005767"/>
    <w:rsid w:val="000259FD"/>
    <w:rsid w:val="0002681B"/>
    <w:rsid w:val="000463A2"/>
    <w:rsid w:val="00050A31"/>
    <w:rsid w:val="000716D2"/>
    <w:rsid w:val="00071AAB"/>
    <w:rsid w:val="000B76C4"/>
    <w:rsid w:val="000C5610"/>
    <w:rsid w:val="000E6552"/>
    <w:rsid w:val="000F2637"/>
    <w:rsid w:val="000F3A4F"/>
    <w:rsid w:val="000F59AC"/>
    <w:rsid w:val="001364FE"/>
    <w:rsid w:val="001368DD"/>
    <w:rsid w:val="00147DB3"/>
    <w:rsid w:val="001518A5"/>
    <w:rsid w:val="00170095"/>
    <w:rsid w:val="00170E4F"/>
    <w:rsid w:val="001743F4"/>
    <w:rsid w:val="00187C33"/>
    <w:rsid w:val="001936B7"/>
    <w:rsid w:val="00196AB1"/>
    <w:rsid w:val="001F394C"/>
    <w:rsid w:val="00201333"/>
    <w:rsid w:val="00206AEC"/>
    <w:rsid w:val="00210FA7"/>
    <w:rsid w:val="00216417"/>
    <w:rsid w:val="002651B0"/>
    <w:rsid w:val="0026631D"/>
    <w:rsid w:val="00285064"/>
    <w:rsid w:val="002C2F53"/>
    <w:rsid w:val="002E7971"/>
    <w:rsid w:val="0033518C"/>
    <w:rsid w:val="003434ED"/>
    <w:rsid w:val="003437C2"/>
    <w:rsid w:val="00377186"/>
    <w:rsid w:val="00391465"/>
    <w:rsid w:val="003A1C03"/>
    <w:rsid w:val="003D7DFD"/>
    <w:rsid w:val="003E3363"/>
    <w:rsid w:val="00414627"/>
    <w:rsid w:val="00425D63"/>
    <w:rsid w:val="004643D8"/>
    <w:rsid w:val="0047255F"/>
    <w:rsid w:val="00497C24"/>
    <w:rsid w:val="004C7BA5"/>
    <w:rsid w:val="004E7628"/>
    <w:rsid w:val="004F48F2"/>
    <w:rsid w:val="00504015"/>
    <w:rsid w:val="005149B1"/>
    <w:rsid w:val="005330B0"/>
    <w:rsid w:val="005647F2"/>
    <w:rsid w:val="005662D1"/>
    <w:rsid w:val="00572DF2"/>
    <w:rsid w:val="00573A09"/>
    <w:rsid w:val="00582DF4"/>
    <w:rsid w:val="0059043E"/>
    <w:rsid w:val="005A232F"/>
    <w:rsid w:val="005A4526"/>
    <w:rsid w:val="005A468B"/>
    <w:rsid w:val="005C1B16"/>
    <w:rsid w:val="005E280E"/>
    <w:rsid w:val="005E53D0"/>
    <w:rsid w:val="006002EB"/>
    <w:rsid w:val="006128EF"/>
    <w:rsid w:val="006264B4"/>
    <w:rsid w:val="00630434"/>
    <w:rsid w:val="00643033"/>
    <w:rsid w:val="00644CC3"/>
    <w:rsid w:val="00661468"/>
    <w:rsid w:val="006649F0"/>
    <w:rsid w:val="0067245D"/>
    <w:rsid w:val="00680EF0"/>
    <w:rsid w:val="0068470E"/>
    <w:rsid w:val="00695DCD"/>
    <w:rsid w:val="006A05CC"/>
    <w:rsid w:val="006A35A7"/>
    <w:rsid w:val="007152D7"/>
    <w:rsid w:val="00723435"/>
    <w:rsid w:val="00746C14"/>
    <w:rsid w:val="007C2C59"/>
    <w:rsid w:val="00801F23"/>
    <w:rsid w:val="00813E61"/>
    <w:rsid w:val="008256EC"/>
    <w:rsid w:val="00837632"/>
    <w:rsid w:val="0085640F"/>
    <w:rsid w:val="008567AA"/>
    <w:rsid w:val="00892712"/>
    <w:rsid w:val="008A680A"/>
    <w:rsid w:val="008B0BB0"/>
    <w:rsid w:val="008C55E1"/>
    <w:rsid w:val="008E6C4B"/>
    <w:rsid w:val="008F18C0"/>
    <w:rsid w:val="00907648"/>
    <w:rsid w:val="00930FDE"/>
    <w:rsid w:val="00956D83"/>
    <w:rsid w:val="00984C93"/>
    <w:rsid w:val="00987CE1"/>
    <w:rsid w:val="0099405C"/>
    <w:rsid w:val="009B0024"/>
    <w:rsid w:val="009C600F"/>
    <w:rsid w:val="009D3723"/>
    <w:rsid w:val="009E04F2"/>
    <w:rsid w:val="00A03B7B"/>
    <w:rsid w:val="00A04049"/>
    <w:rsid w:val="00A200C9"/>
    <w:rsid w:val="00A250D5"/>
    <w:rsid w:val="00A32F56"/>
    <w:rsid w:val="00A36028"/>
    <w:rsid w:val="00A91424"/>
    <w:rsid w:val="00AA2C77"/>
    <w:rsid w:val="00AC3FB9"/>
    <w:rsid w:val="00AC702A"/>
    <w:rsid w:val="00AD226F"/>
    <w:rsid w:val="00AE441C"/>
    <w:rsid w:val="00B13A52"/>
    <w:rsid w:val="00B24CF4"/>
    <w:rsid w:val="00B26993"/>
    <w:rsid w:val="00B4570C"/>
    <w:rsid w:val="00B5208C"/>
    <w:rsid w:val="00B74876"/>
    <w:rsid w:val="00B931DE"/>
    <w:rsid w:val="00B94205"/>
    <w:rsid w:val="00BB7C2B"/>
    <w:rsid w:val="00BC1664"/>
    <w:rsid w:val="00BC2546"/>
    <w:rsid w:val="00C05085"/>
    <w:rsid w:val="00C1593D"/>
    <w:rsid w:val="00C20250"/>
    <w:rsid w:val="00C56C7E"/>
    <w:rsid w:val="00C776A4"/>
    <w:rsid w:val="00C9425D"/>
    <w:rsid w:val="00CA2C6C"/>
    <w:rsid w:val="00CB7059"/>
    <w:rsid w:val="00CC0600"/>
    <w:rsid w:val="00CC78AC"/>
    <w:rsid w:val="00CF49FB"/>
    <w:rsid w:val="00CF7953"/>
    <w:rsid w:val="00D065BE"/>
    <w:rsid w:val="00D07232"/>
    <w:rsid w:val="00D10245"/>
    <w:rsid w:val="00D12EE1"/>
    <w:rsid w:val="00D21BDD"/>
    <w:rsid w:val="00D65F07"/>
    <w:rsid w:val="00D7785F"/>
    <w:rsid w:val="00D92BB7"/>
    <w:rsid w:val="00D96E0B"/>
    <w:rsid w:val="00DC76D2"/>
    <w:rsid w:val="00DD30ED"/>
    <w:rsid w:val="00E3405C"/>
    <w:rsid w:val="00E40E3C"/>
    <w:rsid w:val="00E615F0"/>
    <w:rsid w:val="00E63242"/>
    <w:rsid w:val="00E64C21"/>
    <w:rsid w:val="00E75AA9"/>
    <w:rsid w:val="00EC24C6"/>
    <w:rsid w:val="00EF2933"/>
    <w:rsid w:val="00F05146"/>
    <w:rsid w:val="00F1115D"/>
    <w:rsid w:val="00F3513C"/>
    <w:rsid w:val="00F415BA"/>
    <w:rsid w:val="00F465C5"/>
    <w:rsid w:val="00F5180D"/>
    <w:rsid w:val="00F51B21"/>
    <w:rsid w:val="00F51D87"/>
    <w:rsid w:val="00F8455C"/>
    <w:rsid w:val="00F90931"/>
    <w:rsid w:val="00FB6A5A"/>
    <w:rsid w:val="00FD04AE"/>
    <w:rsid w:val="00FD58C0"/>
    <w:rsid w:val="068368A8"/>
    <w:rsid w:val="0A0104D4"/>
    <w:rsid w:val="0D40644B"/>
    <w:rsid w:val="0FCB5944"/>
    <w:rsid w:val="13002758"/>
    <w:rsid w:val="1F5A2220"/>
    <w:rsid w:val="28737A29"/>
    <w:rsid w:val="28E95BAE"/>
    <w:rsid w:val="2F837F80"/>
    <w:rsid w:val="36BB0D72"/>
    <w:rsid w:val="3A735497"/>
    <w:rsid w:val="3C1E4CE8"/>
    <w:rsid w:val="4726776C"/>
    <w:rsid w:val="49204092"/>
    <w:rsid w:val="4D355CB8"/>
    <w:rsid w:val="50BC38BA"/>
    <w:rsid w:val="5199576E"/>
    <w:rsid w:val="6D7554E9"/>
    <w:rsid w:val="7288400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ECEB4D2"/>
  <w15:docId w15:val="{D2B91815-A104-4F1F-B6D2-1CC3EB4BB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1"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toc 2" w:uiPriority="39"/>
    <w:lsdException w:name="toc 3" w:uiPriority="39"/>
    <w:lsdException w:name="header" w:uiPriority="99"/>
    <w:lsdException w:name="footer" w:uiPriority="99"/>
    <w:lsdException w:name="caption" w:semiHidden="1" w:unhideWhenUsed="1"/>
    <w:lsdException w:name="Default Paragraph Font" w:semiHidden="1"/>
    <w:lsdException w:name="Block Text" w:qFormat="0"/>
    <w:lsdException w:name="Hyperlink" w:uiPriority="99"/>
    <w:lsdException w:name="HTML Top of Form" w:semiHidden="1" w:uiPriority="99" w:unhideWhenUsed="1" w:qFormat="0"/>
    <w:lsdException w:name="HTML Bottom of Form" w:semiHidden="1" w:uiPriority="99" w:unhideWhenUsed="1" w:qFormat="0"/>
    <w:lsdException w:name="Normal (Web)" w:uiPriority="99"/>
    <w:lsdException w:name="Normal Table" w:semiHidden="1" w:unhideWhenUsed="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qFormat="0"/>
    <w:lsdException w:name="No Spacing" w:semiHidden="1" w:uiPriority="99" w:unhideWhenUsed="1"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qFormat="0"/>
    <w:lsdException w:name="Medium Grid 2" w:uiPriority="68" w:qFormat="0"/>
    <w:lsdException w:name="Medium Grid 3" w:uiPriority="69" w:qFormat="0"/>
    <w:lsdException w:name="Dark List" w:uiPriority="70"/>
    <w:lsdException w:name="Colorful Shading" w:uiPriority="71" w:qFormat="0"/>
    <w:lsdException w:name="Colorful List" w:uiPriority="72" w:qFormat="0"/>
    <w:lsdException w:name="Colorful Grid" w:uiPriority="73" w:qFormat="0"/>
    <w:lsdException w:name="Light Shading Accent 1" w:uiPriority="60"/>
    <w:lsdException w:name="Light List Accent 1" w:uiPriority="61" w:qFormat="0"/>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qFormat="0"/>
    <w:lsdException w:name="List Paragraph" w:uiPriority="34"/>
    <w:lsdException w:name="Quote" w:semiHidden="1" w:uiPriority="99" w:unhideWhenUsed="1" w:qFormat="0"/>
    <w:lsdException w:name="Intense Quote" w:semiHidden="1" w:uiPriority="99" w:unhideWhenUsed="1" w:qFormat="0"/>
    <w:lsdException w:name="Medium List 2 Accent 1" w:uiPriority="66"/>
    <w:lsdException w:name="Medium Grid 1 Accent 1" w:uiPriority="67"/>
    <w:lsdException w:name="Medium Grid 2 Accent 1" w:uiPriority="68" w:qFormat="0"/>
    <w:lsdException w:name="Medium Grid 3 Accent 1" w:uiPriority="69" w:qFormat="0"/>
    <w:lsdException w:name="Dark List Accent 1" w:uiPriority="70" w:qFormat="0"/>
    <w:lsdException w:name="Colorful Shading Accent 1" w:uiPriority="71" w:qFormat="0"/>
    <w:lsdException w:name="Colorful List Accent 1" w:uiPriority="72" w:qFormat="0"/>
    <w:lsdException w:name="Colorful Grid Accent 1" w:uiPriority="73" w:qFormat="0"/>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qFormat="0"/>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qFormat="0"/>
    <w:lsdException w:name="Dark List Accent 2" w:uiPriority="70"/>
    <w:lsdException w:name="Colorful Shading Accent 2" w:uiPriority="71" w:qFormat="0"/>
    <w:lsdException w:name="Colorful List Accent 2" w:uiPriority="72" w:qFormat="0"/>
    <w:lsdException w:name="Colorful Grid Accent 2" w:uiPriority="73" w:qFormat="0"/>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0"/>
    <w:lsdException w:name="Medium Grid 1 Accent 3" w:uiPriority="67" w:qFormat="0"/>
    <w:lsdException w:name="Medium Grid 2 Accent 3" w:uiPriority="68" w:qFormat="0"/>
    <w:lsdException w:name="Medium Grid 3 Accent 3" w:uiPriority="69"/>
    <w:lsdException w:name="Dark List Accent 3" w:uiPriority="70" w:qFormat="0"/>
    <w:lsdException w:name="Colorful Shading Accent 3" w:uiPriority="71" w:qFormat="0"/>
    <w:lsdException w:name="Colorful List Accent 3" w:uiPriority="72" w:qFormat="0"/>
    <w:lsdException w:name="Colorful Grid Accent 3" w:uiPriority="73" w:qFormat="0"/>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qFormat="0"/>
    <w:lsdException w:name="Medium Grid 2 Accent 4" w:uiPriority="68" w:qFormat="0"/>
    <w:lsdException w:name="Medium Grid 3 Accent 4" w:uiPriority="69" w:qFormat="0"/>
    <w:lsdException w:name="Dark List Accent 4" w:uiPriority="70" w:qFormat="0"/>
    <w:lsdException w:name="Colorful Shading Accent 4" w:uiPriority="71" w:qFormat="0"/>
    <w:lsdException w:name="Colorful List Accent 4" w:uiPriority="72" w:qFormat="0"/>
    <w:lsdException w:name="Colorful Grid Accent 4" w:uiPriority="73" w:qFormat="0"/>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qFormat="0"/>
    <w:lsdException w:name="Medium Grid 2 Accent 5" w:uiPriority="68" w:qFormat="0"/>
    <w:lsdException w:name="Medium Grid 3 Accent 5" w:uiPriority="69" w:qFormat="0"/>
    <w:lsdException w:name="Dark List Accent 5" w:uiPriority="70" w:qFormat="0"/>
    <w:lsdException w:name="Colorful Shading Accent 5" w:uiPriority="71" w:qFormat="0"/>
    <w:lsdException w:name="Colorful List Accent 5" w:uiPriority="72" w:qFormat="0"/>
    <w:lsdException w:name="Colorful Grid Accent 5" w:uiPriority="73" w:qFormat="0"/>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qFormat="0"/>
    <w:lsdException w:name="Medium Grid 2 Accent 6" w:uiPriority="68" w:qFormat="0"/>
    <w:lsdException w:name="Medium Grid 3 Accent 6" w:uiPriority="69" w:qFormat="0"/>
    <w:lsdException w:name="Dark List Accent 6" w:uiPriority="70" w:qFormat="0"/>
    <w:lsdException w:name="Colorful Shading Accent 6" w:uiPriority="71" w:qFormat="0"/>
    <w:lsdException w:name="Colorful List Accent 6" w:uiPriority="72" w:qFormat="0"/>
    <w:lsdException w:name="Colorful Grid Accent 6" w:uiPriority="73" w:qFormat="0"/>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iPriority="99" w:unhideWhenUsed="1" w:qFormat="0"/>
    <w:lsdException w:name="Smart Hyperlink" w:semiHidden="1" w:uiPriority="99" w:unhideWhenUsed="1" w:qFormat="0"/>
    <w:lsdException w:name="Hashtag" w:semiHidden="1" w:uiPriority="99" w:unhideWhenUsed="1" w:qFormat="0"/>
    <w:lsdException w:name="Unresolved Mention" w:semiHidden="1" w:uiPriority="99" w:unhideWhenUsed="1" w:qFormat="0"/>
    <w:lsdException w:name="Smart Link" w:semiHidden="1" w:uiPriority="99" w:unhideWhenUsed="1" w:qFormat="0"/>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semiHidden/>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semiHidden/>
    <w:unhideWhenUsed/>
    <w:qFormat/>
    <w:pPr>
      <w:keepNext/>
      <w:keepLines/>
      <w:spacing w:before="280" w:after="290" w:line="376" w:lineRule="auto"/>
      <w:outlineLvl w:val="3"/>
    </w:pPr>
    <w:rPr>
      <w:b/>
      <w:bCs/>
      <w:sz w:val="28"/>
      <w:szCs w:val="28"/>
    </w:rPr>
  </w:style>
  <w:style w:type="paragraph" w:styleId="Heading5">
    <w:name w:val="heading 5"/>
    <w:basedOn w:val="Normal"/>
    <w:next w:val="Normal"/>
    <w:semiHidden/>
    <w:unhideWhenUsed/>
    <w:qFormat/>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sz w:val="16"/>
      <w:szCs w:val="16"/>
    </w:rPr>
  </w:style>
  <w:style w:type="paragraph" w:styleId="BlockText">
    <w:name w:val="Block Text"/>
    <w:basedOn w:val="Normal"/>
    <w:pPr>
      <w:spacing w:after="120"/>
      <w:ind w:leftChars="700" w:left="1440" w:rightChars="700" w:right="1440"/>
    </w:pPr>
  </w:style>
  <w:style w:type="paragraph" w:styleId="BodyText">
    <w:name w:val="Body Text"/>
    <w:basedOn w:val="Normal"/>
    <w:qFormat/>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qFormat/>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qFormat/>
  </w:style>
  <w:style w:type="paragraph" w:styleId="CommentSubject">
    <w:name w:val="annotation subject"/>
    <w:basedOn w:val="CommentText"/>
    <w:next w:val="CommentText"/>
    <w:qFormat/>
    <w:rPr>
      <w:b/>
      <w:bCs/>
    </w:rPr>
  </w:style>
  <w:style w:type="paragraph" w:styleId="Date">
    <w:name w:val="Date"/>
    <w:basedOn w:val="Normal"/>
    <w:next w:val="Normal"/>
    <w:qFormat/>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qFormat/>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qFormat/>
    <w:pPr>
      <w:tabs>
        <w:tab w:val="center" w:pos="4153"/>
        <w:tab w:val="right" w:pos="8306"/>
      </w:tabs>
      <w:snapToGrid w:val="0"/>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qFormat/>
    <w:rPr>
      <w:rFonts w:ascii="Courier New" w:hAnsi="Courier New" w:cs="Courier New"/>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uiPriority w:val="99"/>
    <w:qFormat/>
    <w:rPr>
      <w:color w:val="0000FF"/>
      <w:u w:val="single"/>
    </w:rPr>
  </w:style>
  <w:style w:type="paragraph" w:styleId="Index1">
    <w:name w:val="index 1"/>
    <w:basedOn w:val="Normal"/>
    <w:next w:val="Normal"/>
    <w:qFormat/>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qFormat/>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qFormat/>
    <w:pPr>
      <w:ind w:leftChars="1600" w:left="1600"/>
    </w:pPr>
  </w:style>
  <w:style w:type="paragraph" w:styleId="IndexHeading">
    <w:name w:val="index heading"/>
    <w:basedOn w:val="Normal"/>
    <w:next w:val="Index1"/>
    <w:qFormat/>
    <w:rPr>
      <w:rFonts w:ascii="Arial" w:hAnsi="Arial" w:cs="Arial"/>
      <w:b/>
      <w:bCs/>
    </w:rPr>
  </w:style>
  <w:style w:type="character" w:styleId="LineNumber">
    <w:name w:val="line number"/>
    <w:basedOn w:val="DefaultParagraphFont"/>
    <w:qFormat/>
  </w:style>
  <w:style w:type="paragraph" w:styleId="List">
    <w:name w:val="List"/>
    <w:basedOn w:val="Normal"/>
    <w:qFormat/>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qFormat/>
    <w:pPr>
      <w:ind w:leftChars="400" w:left="100" w:hangingChars="200" w:hanging="200"/>
    </w:pPr>
  </w:style>
  <w:style w:type="paragraph" w:styleId="List4">
    <w:name w:val="List 4"/>
    <w:basedOn w:val="Normal"/>
    <w:qFormat/>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qFormat/>
    <w:pPr>
      <w:numPr>
        <w:numId w:val="1"/>
      </w:numPr>
    </w:pPr>
  </w:style>
  <w:style w:type="paragraph" w:styleId="ListBullet2">
    <w:name w:val="List Bullet 2"/>
    <w:basedOn w:val="Normal"/>
    <w:qFormat/>
    <w:pPr>
      <w:numPr>
        <w:numId w:val="2"/>
      </w:numPr>
    </w:pPr>
  </w:style>
  <w:style w:type="paragraph" w:styleId="ListBullet3">
    <w:name w:val="List Bullet 3"/>
    <w:basedOn w:val="Normal"/>
    <w:qFormat/>
    <w:pPr>
      <w:numPr>
        <w:numId w:val="3"/>
      </w:numPr>
    </w:pPr>
  </w:style>
  <w:style w:type="paragraph" w:styleId="ListBullet4">
    <w:name w:val="List Bullet 4"/>
    <w:basedOn w:val="Normal"/>
    <w:qFormat/>
    <w:pPr>
      <w:numPr>
        <w:numId w:val="4"/>
      </w:numPr>
    </w:pPr>
  </w:style>
  <w:style w:type="paragraph" w:styleId="ListBullet5">
    <w:name w:val="List Bullet 5"/>
    <w:basedOn w:val="Normal"/>
    <w:qFormat/>
    <w:pPr>
      <w:numPr>
        <w:numId w:val="5"/>
      </w:numPr>
    </w:pPr>
  </w:style>
  <w:style w:type="paragraph" w:styleId="ListContinue">
    <w:name w:val="List Continue"/>
    <w:basedOn w:val="Normal"/>
    <w:qFormat/>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qFormat/>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uiPriority w:val="99"/>
    <w:qFormat/>
    <w:rPr>
      <w:sz w:val="24"/>
      <w:szCs w:val="24"/>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pPr>
      <w:ind w:leftChars="200" w:left="420"/>
    </w:pPr>
  </w:style>
  <w:style w:type="paragraph" w:styleId="TableofFigures">
    <w:name w:val="table of figures"/>
    <w:basedOn w:val="Normal"/>
    <w:next w:val="Normal"/>
    <w:qFormat/>
    <w:pPr>
      <w:ind w:leftChars="200" w:left="200" w:hangingChars="200" w:hanging="200"/>
    </w:pPr>
  </w:style>
  <w:style w:type="table" w:styleId="TableProfessional">
    <w:name w:val="Table Professional"/>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qFormat/>
    <w:pPr>
      <w:spacing w:before="120"/>
    </w:pPr>
    <w:rPr>
      <w:rFonts w:ascii="Arial" w:hAnsi="Arial" w:cs="Arial"/>
      <w:sz w:val="24"/>
      <w:szCs w:val="24"/>
    </w:rPr>
  </w:style>
  <w:style w:type="paragraph" w:styleId="TOC1">
    <w:name w:val="toc 1"/>
    <w:basedOn w:val="Normal"/>
    <w:next w:val="Normal"/>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table" w:styleId="LightShading">
    <w:name w:val="Light Shading"/>
    <w:basedOn w:val="TableNormal"/>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ListParagraph">
    <w:name w:val="List Paragraph"/>
    <w:basedOn w:val="Normal"/>
    <w:uiPriority w:val="34"/>
    <w:qFormat/>
    <w:pPr>
      <w:ind w:left="720"/>
      <w:contextualSpacing/>
    </w:pPr>
  </w:style>
  <w:style w:type="paragraph" w:customStyle="1" w:styleId="Body">
    <w:name w:val="Body"/>
    <w:qFormat/>
    <w:pPr>
      <w:spacing w:after="200" w:line="276" w:lineRule="auto"/>
    </w:pPr>
    <w:rPr>
      <w:rFonts w:ascii="Calibri" w:eastAsia="Arial Unicode MS" w:hAnsi="Arial Unicode MS" w:cs="Arial Unicode MS"/>
      <w:color w:val="000000"/>
      <w:sz w:val="22"/>
      <w:szCs w:val="22"/>
      <w:u w:color="000000"/>
    </w:rPr>
  </w:style>
  <w:style w:type="table" w:customStyle="1" w:styleId="GridTable4-Accent11">
    <w:name w:val="Grid Table 4 - Accent 11"/>
    <w:basedOn w:val="TableNormal"/>
    <w:uiPriority w:val="49"/>
    <w:qFormat/>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Style2">
    <w:name w:val="Style2"/>
    <w:basedOn w:val="Heading2"/>
    <w:qFormat/>
    <w:pPr>
      <w:numPr>
        <w:ilvl w:val="1"/>
        <w:numId w:val="11"/>
      </w:numPr>
      <w:ind w:left="840" w:hanging="420"/>
    </w:pPr>
    <w:rPr>
      <w:rFonts w:ascii="Arial" w:hAnsi="Arial" w:cs="Arial"/>
      <w:color w:val="323E4F" w:themeColor="text2" w:themeShade="BF"/>
      <w:sz w:val="36"/>
      <w:szCs w:val="36"/>
      <w:lang w:bidi="ar-EG"/>
    </w:rPr>
  </w:style>
  <w:style w:type="character" w:customStyle="1" w:styleId="HeaderChar">
    <w:name w:val="Header Char"/>
    <w:basedOn w:val="DefaultParagraphFont"/>
    <w:link w:val="Header"/>
    <w:uiPriority w:val="99"/>
    <w:rsid w:val="00FD04AE"/>
    <w:rPr>
      <w:rFonts w:asciiTheme="minorHAnsi" w:eastAsiaTheme="minorEastAsia" w:hAnsiTheme="minorHAnsi" w:cstheme="minorBidi"/>
      <w:sz w:val="18"/>
      <w:szCs w:val="18"/>
      <w:lang w:eastAsia="zh-CN"/>
    </w:rPr>
  </w:style>
  <w:style w:type="character" w:customStyle="1" w:styleId="FooterChar">
    <w:name w:val="Footer Char"/>
    <w:basedOn w:val="DefaultParagraphFont"/>
    <w:link w:val="Footer"/>
    <w:uiPriority w:val="99"/>
    <w:rsid w:val="00F415BA"/>
    <w:rPr>
      <w:rFonts w:asciiTheme="minorHAnsi" w:eastAsiaTheme="minorEastAsia" w:hAnsiTheme="minorHAnsi" w:cstheme="minorBidi"/>
      <w:sz w:val="18"/>
      <w:szCs w:val="18"/>
      <w:lang w:eastAsia="zh-CN"/>
    </w:rPr>
  </w:style>
  <w:style w:type="paragraph" w:styleId="TOCHeading">
    <w:name w:val="TOC Heading"/>
    <w:basedOn w:val="Heading1"/>
    <w:next w:val="Normal"/>
    <w:uiPriority w:val="39"/>
    <w:unhideWhenUsed/>
    <w:qFormat/>
    <w:rsid w:val="00F415BA"/>
    <w:pPr>
      <w:spacing w:before="480" w:after="0" w:line="240" w:lineRule="auto"/>
      <w:outlineLvl w:val="9"/>
    </w:pPr>
    <w:rPr>
      <w:rFonts w:asciiTheme="majorHAnsi" w:eastAsiaTheme="majorEastAsia" w:hAnsiTheme="majorHAnsi" w:cstheme="majorBidi"/>
      <w:color w:val="2E74B5" w:themeColor="accent1" w:themeShade="BF"/>
      <w:kern w:val="0"/>
      <w:sz w:val="28"/>
      <w:szCs w:val="28"/>
    </w:rPr>
  </w:style>
  <w:style w:type="character" w:customStyle="1" w:styleId="15">
    <w:name w:val="15"/>
    <w:basedOn w:val="DefaultParagraphFont"/>
    <w:rsid w:val="00F415BA"/>
    <w:rPr>
      <w:rFonts w:ascii="Times New Roman" w:hAnsi="Times New Roman" w:cs="Times New Roman" w:hint="default"/>
      <w:color w:val="6B9F25"/>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76874">
      <w:bodyDiv w:val="1"/>
      <w:marLeft w:val="0"/>
      <w:marRight w:val="0"/>
      <w:marTop w:val="0"/>
      <w:marBottom w:val="0"/>
      <w:divBdr>
        <w:top w:val="none" w:sz="0" w:space="0" w:color="auto"/>
        <w:left w:val="none" w:sz="0" w:space="0" w:color="auto"/>
        <w:bottom w:val="none" w:sz="0" w:space="0" w:color="auto"/>
        <w:right w:val="none" w:sz="0" w:space="0" w:color="auto"/>
      </w:divBdr>
    </w:div>
    <w:div w:id="627393527">
      <w:bodyDiv w:val="1"/>
      <w:marLeft w:val="0"/>
      <w:marRight w:val="0"/>
      <w:marTop w:val="0"/>
      <w:marBottom w:val="0"/>
      <w:divBdr>
        <w:top w:val="none" w:sz="0" w:space="0" w:color="auto"/>
        <w:left w:val="none" w:sz="0" w:space="0" w:color="auto"/>
        <w:bottom w:val="none" w:sz="0" w:space="0" w:color="auto"/>
        <w:right w:val="none" w:sz="0" w:space="0" w:color="auto"/>
      </w:divBdr>
    </w:div>
    <w:div w:id="1356038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10.jpg"/><Relationship Id="rId39" Type="http://schemas.openxmlformats.org/officeDocument/2006/relationships/image" Target="media/image23.svg"/><Relationship Id="rId21" Type="http://schemas.openxmlformats.org/officeDocument/2006/relationships/image" Target="media/image5.jpg"/><Relationship Id="rId34" Type="http://schemas.openxmlformats.org/officeDocument/2006/relationships/image" Target="media/image18.sv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4.jpg"/><Relationship Id="rId29" Type="http://schemas.openxmlformats.org/officeDocument/2006/relationships/image" Target="media/image13.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20.sv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image" Target="media/image9.jpg"/><Relationship Id="rId33" Type="http://schemas.openxmlformats.org/officeDocument/2006/relationships/image" Target="media/image17.png"/><Relationship Id="rId38"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90F463B02B40799CCCA6AADB20D0BB"/>
        <w:category>
          <w:name w:val="General"/>
          <w:gallery w:val="placeholder"/>
        </w:category>
        <w:types>
          <w:type w:val="bbPlcHdr"/>
        </w:types>
        <w:behaviors>
          <w:behavior w:val="content"/>
        </w:behaviors>
        <w:guid w:val="{9B2ABF92-D36A-4883-8884-6941835213A7}"/>
      </w:docPartPr>
      <w:docPartBody>
        <w:p w:rsidR="004B14FA" w:rsidRDefault="004B14FA" w:rsidP="004B14FA">
          <w:pPr>
            <w:pStyle w:val="6190F463B02B40799CCCA6AADB20D0B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badi">
    <w:altName w:val="Segoe Print"/>
    <w:charset w:val="00"/>
    <w:family w:val="swiss"/>
    <w:pitch w:val="variable"/>
    <w:sig w:usb0="80000003" w:usb1="00000000" w:usb2="00000000" w:usb3="00000000" w:csb0="00000001" w:csb1="00000000"/>
  </w:font>
  <w:font w:name="Aptos Display">
    <w:charset w:val="00"/>
    <w:family w:val="swiss"/>
    <w:pitch w:val="variable"/>
    <w:sig w:usb0="20000287" w:usb1="00000003" w:usb2="00000000" w:usb3="00000000" w:csb0="0000019F" w:csb1="00000000"/>
  </w:font>
  <w:font w:name="Segoe Print">
    <w:panose1 w:val="02000600000000000000"/>
    <w:charset w:val="00"/>
    <w:family w:val="auto"/>
    <w:pitch w:val="variable"/>
    <w:sig w:usb0="0000028F"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tka Banner">
    <w:panose1 w:val="00000000000000000000"/>
    <w:charset w:val="00"/>
    <w:family w:val="auto"/>
    <w:pitch w:val="variable"/>
    <w:sig w:usb0="A00002EF" w:usb1="4000204B" w:usb2="00000000" w:usb3="00000000" w:csb0="0000019F" w:csb1="00000000"/>
  </w:font>
  <w:font w:name="ADLaM Display">
    <w:altName w:val="Segoe Print"/>
    <w:charset w:val="00"/>
    <w:family w:val="auto"/>
    <w:pitch w:val="variable"/>
    <w:sig w:usb0="8000206F" w:usb1="4200004A"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B14FA"/>
    <w:rsid w:val="00012DD2"/>
    <w:rsid w:val="000976E1"/>
    <w:rsid w:val="002C4458"/>
    <w:rsid w:val="004B14FA"/>
    <w:rsid w:val="00877B2E"/>
    <w:rsid w:val="009763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90F463B02B40799CCCA6AADB20D0BB">
    <w:name w:val="6190F463B02B40799CCCA6AADB20D0BB"/>
    <w:rsid w:val="004B14FA"/>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B88023-0B8F-4496-8BBB-7B96F63F4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44</Pages>
  <Words>3880</Words>
  <Characters>22120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Abstract</vt:lpstr>
    </vt:vector>
  </TitlesOfParts>
  <Company/>
  <LinksUpToDate>false</LinksUpToDate>
  <CharactersWithSpaces>25949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creator>kh</dc:creator>
  <cp:lastModifiedBy>Romani Nasser</cp:lastModifiedBy>
  <cp:revision>37</cp:revision>
  <cp:lastPrinted>2024-02-08T05:15:00Z</cp:lastPrinted>
  <dcterms:created xsi:type="dcterms:W3CDTF">2024-02-08T05:10:00Z</dcterms:created>
  <dcterms:modified xsi:type="dcterms:W3CDTF">2024-02-08T19:36:00Z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CC3B844D27B04908937D13D746648549_13</vt:lpwstr>
  </property>
  <property fmtid="{D5CDD505-2E9C-101B-9397-08002B2CF9AE}" pid="4" name="_DocHome">
    <vt:i4>1455796399</vt:i4>
  </property>
</Properties>
</file>